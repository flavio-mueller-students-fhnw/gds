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5103867"/>
        <w:placeholder>
          <w:docPart w:val="816F7DBF4DA3FC49892D503BE6C6C693"/>
        </w:placeholder>
        <w:text/>
      </w:sdtPr>
      <w:sdtContent>
        <w:p w14:paraId="05ECEDDF" w14:textId="77777777" w:rsidR="00BB7916" w:rsidRDefault="007336D3" w:rsidP="00294BB1">
          <w:pPr>
            <w:pStyle w:val="Title"/>
          </w:pPr>
          <w:r>
            <w:t>GDS2020_Bericht_Flavio_Müller</w:t>
          </w:r>
        </w:p>
      </w:sdtContent>
    </w:sdt>
    <w:sdt>
      <w:sdtPr>
        <w:id w:val="-1675494973"/>
        <w:placeholder>
          <w:docPart w:val="AA3FE1C778C67D44BD1C1B7B7A09B643"/>
        </w:placeholder>
        <w:text/>
      </w:sdtPr>
      <w:sdtContent>
        <w:p w14:paraId="6D6E402E" w14:textId="77777777" w:rsidR="00294BB1" w:rsidRDefault="007336D3" w:rsidP="00294BB1">
          <w:pPr>
            <w:pStyle w:val="Subtitle"/>
          </w:pPr>
          <w:r>
            <w:t>Entscheidungsbäume</w:t>
          </w:r>
        </w:p>
      </w:sdtContent>
    </w:sdt>
    <w:p w14:paraId="39A10494" w14:textId="5D2E89BE" w:rsidR="00294BB1" w:rsidRDefault="00294BB1" w:rsidP="00FD1AB7"/>
    <w:p w14:paraId="71397083" w14:textId="0381EBFE" w:rsidR="00EB4266" w:rsidRDefault="00EB4266" w:rsidP="00FD1AB7"/>
    <w:p w14:paraId="439E4E1F" w14:textId="4E01B96E" w:rsidR="00FF4378" w:rsidRDefault="00DE670D" w:rsidP="00FD1AB7">
      <w:r w:rsidRPr="00EB4266">
        <w:rPr>
          <w:rFonts w:ascii="Times New Roman" w:eastAsia="Times New Roman" w:hAnsi="Times New Roman" w:cs="Times New Roman"/>
          <w:noProof/>
          <w:sz w:val="24"/>
          <w:szCs w:val="24"/>
          <w:lang w:val="en-CH" w:eastAsia="en-GB"/>
        </w:rPr>
        <w:drawing>
          <wp:anchor distT="0" distB="0" distL="114300" distR="114300" simplePos="0" relativeHeight="251654144" behindDoc="1" locked="0" layoutInCell="1" allowOverlap="1" wp14:anchorId="16E33AE6" wp14:editId="7B417F4F">
            <wp:simplePos x="0" y="0"/>
            <wp:positionH relativeFrom="column">
              <wp:posOffset>-77470</wp:posOffset>
            </wp:positionH>
            <wp:positionV relativeFrom="paragraph">
              <wp:posOffset>156845</wp:posOffset>
            </wp:positionV>
            <wp:extent cx="5939790" cy="4455160"/>
            <wp:effectExtent l="0" t="0" r="3810" b="2540"/>
            <wp:wrapNone/>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DE66A" w14:textId="059C0894" w:rsidR="00890A63" w:rsidRPr="006F7FA5" w:rsidRDefault="00EB4266" w:rsidP="006F7FA5">
      <w:pPr>
        <w:keepNext/>
      </w:pPr>
      <w:r w:rsidRPr="00EB4266">
        <w:rPr>
          <w:rFonts w:ascii="Times New Roman" w:eastAsia="Times New Roman" w:hAnsi="Times New Roman" w:cs="Times New Roman"/>
          <w:sz w:val="24"/>
          <w:szCs w:val="24"/>
          <w:lang w:val="en-CH" w:eastAsia="en-GB"/>
        </w:rPr>
        <w:fldChar w:fldCharType="begin"/>
      </w:r>
      <w:r w:rsidRPr="00EB4266">
        <w:rPr>
          <w:rFonts w:ascii="Times New Roman" w:eastAsia="Times New Roman" w:hAnsi="Times New Roman" w:cs="Times New Roman"/>
          <w:sz w:val="24"/>
          <w:szCs w:val="24"/>
          <w:lang w:val="en-CH" w:eastAsia="en-GB"/>
        </w:rPr>
        <w:instrText xml:space="preserve"> INCLUDEPICTURE "https://miro.medium.com/max/2048/1*-8tqsBEjsEW6wMFxczD5uQ.png" \* MERGEFORMATINET </w:instrText>
      </w:r>
      <w:r w:rsidRPr="00EB4266">
        <w:rPr>
          <w:rFonts w:ascii="Times New Roman" w:eastAsia="Times New Roman" w:hAnsi="Times New Roman" w:cs="Times New Roman"/>
          <w:sz w:val="24"/>
          <w:szCs w:val="24"/>
          <w:lang w:val="en-CH" w:eastAsia="en-GB"/>
        </w:rPr>
        <w:fldChar w:fldCharType="separate"/>
      </w:r>
      <w:r w:rsidRPr="00EB4266">
        <w:rPr>
          <w:rFonts w:ascii="Times New Roman" w:eastAsia="Times New Roman" w:hAnsi="Times New Roman" w:cs="Times New Roman"/>
          <w:sz w:val="24"/>
          <w:szCs w:val="24"/>
          <w:lang w:val="en-CH" w:eastAsia="en-GB"/>
        </w:rPr>
        <w:fldChar w:fldCharType="end"/>
      </w:r>
      <w:r w:rsidR="00A723BF" w:rsidRPr="00BB7916">
        <w:rPr>
          <w:noProof/>
          <w:lang w:val="en-US"/>
        </w:rPr>
        <mc:AlternateContent>
          <mc:Choice Requires="wps">
            <w:drawing>
              <wp:anchor distT="0" distB="0" distL="114300" distR="114300" simplePos="0" relativeHeight="251653120" behindDoc="0" locked="1" layoutInCell="1" allowOverlap="1" wp14:anchorId="7E2BB249" wp14:editId="1ABDF482">
                <wp:simplePos x="0" y="0"/>
                <wp:positionH relativeFrom="margin">
                  <wp:posOffset>5715</wp:posOffset>
                </wp:positionH>
                <wp:positionV relativeFrom="page">
                  <wp:posOffset>7533640</wp:posOffset>
                </wp:positionV>
                <wp:extent cx="6019165" cy="1140460"/>
                <wp:effectExtent l="0" t="0" r="635" b="25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1140460"/>
                        </a:xfrm>
                        <a:prstGeom prst="rect">
                          <a:avLst/>
                        </a:prstGeom>
                        <a:noFill/>
                        <a:ln w="9525">
                          <a:noFill/>
                          <a:miter lim="800000"/>
                          <a:headEnd/>
                          <a:tailEnd/>
                        </a:ln>
                      </wps:spPr>
                      <wps:txbx>
                        <w:txbxContent>
                          <w:sdt>
                            <w:sdtPr>
                              <w:id w:val="141468603"/>
                              <w:text/>
                            </w:sdtPr>
                            <w:sdtContent>
                              <w:p w14:paraId="50383D73" w14:textId="77777777" w:rsidR="00DC35FE" w:rsidRDefault="00DC35FE" w:rsidP="007B14B8">
                                <w:r>
                                  <w:t>Flavio Müller</w:t>
                                </w:r>
                              </w:p>
                            </w:sdtContent>
                          </w:sdt>
                          <w:p w14:paraId="189A4750" w14:textId="77777777" w:rsidR="00DC35FE" w:rsidRDefault="00DC35FE" w:rsidP="007B14B8"/>
                          <w:p w14:paraId="71AE7611" w14:textId="31EF0E22" w:rsidR="00DC35FE" w:rsidRDefault="00DC35FE" w:rsidP="007B14B8">
                            <w:sdt>
                              <w:sdtPr>
                                <w:id w:val="-254680422"/>
                                <w:text/>
                              </w:sdtPr>
                              <w:sdtContent>
                                <w:r>
                                  <w:t>Windisch</w:t>
                                </w:r>
                              </w:sdtContent>
                            </w:sdt>
                            <w:r>
                              <w:t xml:space="preserve">, </w:t>
                            </w:r>
                            <w:sdt>
                              <w:sdtPr>
                                <w:id w:val="477345137"/>
                                <w:date w:fullDate="2020-11-26T00:00:00Z">
                                  <w:dateFormat w:val="dd.MM.yyyy"/>
                                  <w:lid w:val="de-CH"/>
                                  <w:storeMappedDataAs w:val="dateTime"/>
                                  <w:calendar w:val="gregorian"/>
                                </w:date>
                              </w:sdtPr>
                              <w:sdtContent>
                                <w:r>
                                  <w:t>26.11.2020</w:t>
                                </w:r>
                              </w:sdtContent>
                            </w:sdt>
                          </w:p>
                          <w:p w14:paraId="4CF4583F" w14:textId="77777777" w:rsidR="00DC35FE" w:rsidRDefault="00DC35FE"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BB249" id="_x0000_t202" coordsize="21600,21600" o:spt="202" path="m,l,21600r21600,l21600,xe">
                <v:stroke joinstyle="miter"/>
                <v:path gradientshapeok="t" o:connecttype="rect"/>
              </v:shapetype>
              <v:shape id="Textfeld 2" o:spid="_x0000_s1026" type="#_x0000_t202" style="position:absolute;margin-left:.45pt;margin-top:593.2pt;width:473.95pt;height:89.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" filled="f" stroked="f">
                <v:textbox inset="0,0,0,0">
                  <w:txbxContent>
                    <w:sdt>
                      <w:sdtPr>
                        <w:id w:val="141468603"/>
                        <w:text/>
                      </w:sdtPr>
                      <w:sdtContent>
                        <w:p w14:paraId="50383D73" w14:textId="77777777" w:rsidR="00DC35FE" w:rsidRDefault="00DC35FE" w:rsidP="007B14B8">
                          <w:r>
                            <w:t>Flavio Müller</w:t>
                          </w:r>
                        </w:p>
                      </w:sdtContent>
                    </w:sdt>
                    <w:p w14:paraId="189A4750" w14:textId="77777777" w:rsidR="00DC35FE" w:rsidRDefault="00DC35FE" w:rsidP="007B14B8"/>
                    <w:p w14:paraId="71AE7611" w14:textId="31EF0E22" w:rsidR="00DC35FE" w:rsidRDefault="00DC35FE" w:rsidP="007B14B8">
                      <w:sdt>
                        <w:sdtPr>
                          <w:id w:val="-254680422"/>
                          <w:text/>
                        </w:sdtPr>
                        <w:sdtContent>
                          <w:r>
                            <w:t>Windisch</w:t>
                          </w:r>
                        </w:sdtContent>
                      </w:sdt>
                      <w:r>
                        <w:t xml:space="preserve">, </w:t>
                      </w:r>
                      <w:sdt>
                        <w:sdtPr>
                          <w:id w:val="477345137"/>
                          <w:date w:fullDate="2020-11-26T00:00:00Z">
                            <w:dateFormat w:val="dd.MM.yyyy"/>
                            <w:lid w:val="de-CH"/>
                            <w:storeMappedDataAs w:val="dateTime"/>
                            <w:calendar w:val="gregorian"/>
                          </w:date>
                        </w:sdtPr>
                        <w:sdtContent>
                          <w:r>
                            <w:t>26.11.2020</w:t>
                          </w:r>
                        </w:sdtContent>
                      </w:sdt>
                    </w:p>
                    <w:p w14:paraId="4CF4583F" w14:textId="77777777" w:rsidR="00DC35FE" w:rsidRDefault="00DC35FE" w:rsidP="00FD1AB7"/>
                  </w:txbxContent>
                </v:textbox>
                <w10:wrap anchorx="margin" anchory="page"/>
                <w10:anchorlock/>
              </v:shape>
            </w:pict>
          </mc:Fallback>
        </mc:AlternateContent>
      </w:r>
    </w:p>
    <w:p w14:paraId="702D29C0" w14:textId="72CD14E5" w:rsidR="00EB4266" w:rsidRDefault="00EB4266" w:rsidP="00595194">
      <w:pPr>
        <w:rPr>
          <w:b/>
          <w:sz w:val="28"/>
          <w:szCs w:val="28"/>
        </w:rPr>
      </w:pPr>
    </w:p>
    <w:p w14:paraId="0FA7A244"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footerReference w:type="first" r:id="rId16"/>
          <w:pgSz w:w="11906" w:h="16838" w:code="9"/>
          <w:pgMar w:top="1928" w:right="1134" w:bottom="1644" w:left="1418" w:header="709" w:footer="454" w:gutter="0"/>
          <w:cols w:space="708"/>
          <w:titlePg/>
          <w:docGrid w:linePitch="360"/>
        </w:sectPr>
      </w:pPr>
    </w:p>
    <w:p w14:paraId="2D08BEEE" w14:textId="77777777" w:rsidR="002E7766" w:rsidRDefault="00DF7D0C" w:rsidP="00595194">
      <w:pPr>
        <w:rPr>
          <w:b/>
          <w:sz w:val="28"/>
          <w:szCs w:val="28"/>
        </w:rPr>
      </w:pPr>
      <w:r w:rsidRPr="00595194">
        <w:rPr>
          <w:b/>
          <w:sz w:val="28"/>
          <w:szCs w:val="28"/>
        </w:rPr>
        <w:lastRenderedPageBreak/>
        <w:t>Inhaltsverzeichnis</w:t>
      </w:r>
    </w:p>
    <w:p w14:paraId="43917B17"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120DB20" w14:textId="6AFEBAD3" w:rsidR="00D03191" w:rsidRDefault="00595194">
          <w:pPr>
            <w:pStyle w:val="TOC1"/>
            <w:rPr>
              <w:rFonts w:asciiTheme="minorHAnsi" w:eastAsiaTheme="minorEastAsia" w:hAnsiTheme="minorHAnsi"/>
              <w:sz w:val="24"/>
              <w:szCs w:val="24"/>
              <w:lang w:val="en-CH" w:eastAsia="en-GB"/>
            </w:rPr>
          </w:pPr>
          <w:r>
            <w:fldChar w:fldCharType="begin"/>
          </w:r>
          <w:r>
            <w:instrText xml:space="preserve"> TOC \o "1-3" \h \z \u </w:instrText>
          </w:r>
          <w:r>
            <w:fldChar w:fldCharType="separate"/>
          </w:r>
          <w:hyperlink w:anchor="_Toc57318085" w:history="1">
            <w:r w:rsidR="00D03191" w:rsidRPr="0057635B">
              <w:rPr>
                <w:rStyle w:val="Hyperlink"/>
              </w:rPr>
              <w:t>1</w:t>
            </w:r>
            <w:r w:rsidR="00D03191">
              <w:rPr>
                <w:rFonts w:asciiTheme="minorHAnsi" w:eastAsiaTheme="minorEastAsia" w:hAnsiTheme="minorHAnsi"/>
                <w:sz w:val="24"/>
                <w:szCs w:val="24"/>
                <w:lang w:val="en-CH" w:eastAsia="en-GB"/>
              </w:rPr>
              <w:tab/>
            </w:r>
            <w:r w:rsidR="00D03191" w:rsidRPr="0057635B">
              <w:rPr>
                <w:rStyle w:val="Hyperlink"/>
              </w:rPr>
              <w:t>Abkürzungsverzeichnis</w:t>
            </w:r>
            <w:r w:rsidR="00D03191">
              <w:rPr>
                <w:webHidden/>
              </w:rPr>
              <w:tab/>
            </w:r>
            <w:r w:rsidR="00D03191">
              <w:rPr>
                <w:webHidden/>
              </w:rPr>
              <w:fldChar w:fldCharType="begin"/>
            </w:r>
            <w:r w:rsidR="00D03191">
              <w:rPr>
                <w:webHidden/>
              </w:rPr>
              <w:instrText xml:space="preserve"> PAGEREF _Toc57318085 \h </w:instrText>
            </w:r>
            <w:r w:rsidR="00D03191">
              <w:rPr>
                <w:webHidden/>
              </w:rPr>
            </w:r>
            <w:r w:rsidR="00D03191">
              <w:rPr>
                <w:webHidden/>
              </w:rPr>
              <w:fldChar w:fldCharType="separate"/>
            </w:r>
            <w:r w:rsidR="00D03191">
              <w:rPr>
                <w:webHidden/>
              </w:rPr>
              <w:t>2</w:t>
            </w:r>
            <w:r w:rsidR="00D03191">
              <w:rPr>
                <w:webHidden/>
              </w:rPr>
              <w:fldChar w:fldCharType="end"/>
            </w:r>
          </w:hyperlink>
        </w:p>
        <w:p w14:paraId="748347DE" w14:textId="617B3850" w:rsidR="00D03191" w:rsidRDefault="00D03191">
          <w:pPr>
            <w:pStyle w:val="TOC1"/>
            <w:rPr>
              <w:rFonts w:asciiTheme="minorHAnsi" w:eastAsiaTheme="minorEastAsia" w:hAnsiTheme="minorHAnsi"/>
              <w:sz w:val="24"/>
              <w:szCs w:val="24"/>
              <w:lang w:val="en-CH" w:eastAsia="en-GB"/>
            </w:rPr>
          </w:pPr>
          <w:hyperlink w:anchor="_Toc57318086" w:history="1">
            <w:r w:rsidRPr="0057635B">
              <w:rPr>
                <w:rStyle w:val="Hyperlink"/>
              </w:rPr>
              <w:t>2</w:t>
            </w:r>
            <w:r>
              <w:rPr>
                <w:rFonts w:asciiTheme="minorHAnsi" w:eastAsiaTheme="minorEastAsia" w:hAnsiTheme="minorHAnsi"/>
                <w:sz w:val="24"/>
                <w:szCs w:val="24"/>
                <w:lang w:val="en-CH" w:eastAsia="en-GB"/>
              </w:rPr>
              <w:tab/>
            </w:r>
            <w:r w:rsidRPr="0057635B">
              <w:rPr>
                <w:rStyle w:val="Hyperlink"/>
              </w:rPr>
              <w:t>Abstract</w:t>
            </w:r>
            <w:r>
              <w:rPr>
                <w:webHidden/>
              </w:rPr>
              <w:tab/>
            </w:r>
            <w:r>
              <w:rPr>
                <w:webHidden/>
              </w:rPr>
              <w:fldChar w:fldCharType="begin"/>
            </w:r>
            <w:r>
              <w:rPr>
                <w:webHidden/>
              </w:rPr>
              <w:instrText xml:space="preserve"> PAGEREF _Toc57318086 \h </w:instrText>
            </w:r>
            <w:r>
              <w:rPr>
                <w:webHidden/>
              </w:rPr>
            </w:r>
            <w:r>
              <w:rPr>
                <w:webHidden/>
              </w:rPr>
              <w:fldChar w:fldCharType="separate"/>
            </w:r>
            <w:r>
              <w:rPr>
                <w:webHidden/>
              </w:rPr>
              <w:t>3</w:t>
            </w:r>
            <w:r>
              <w:rPr>
                <w:webHidden/>
              </w:rPr>
              <w:fldChar w:fldCharType="end"/>
            </w:r>
          </w:hyperlink>
        </w:p>
        <w:p w14:paraId="6B690968" w14:textId="5F743153" w:rsidR="00D03191" w:rsidRDefault="00D03191">
          <w:pPr>
            <w:pStyle w:val="TOC1"/>
            <w:rPr>
              <w:rFonts w:asciiTheme="minorHAnsi" w:eastAsiaTheme="minorEastAsia" w:hAnsiTheme="minorHAnsi"/>
              <w:sz w:val="24"/>
              <w:szCs w:val="24"/>
              <w:lang w:val="en-CH" w:eastAsia="en-GB"/>
            </w:rPr>
          </w:pPr>
          <w:hyperlink w:anchor="_Toc57318087" w:history="1">
            <w:r w:rsidRPr="0057635B">
              <w:rPr>
                <w:rStyle w:val="Hyperlink"/>
              </w:rPr>
              <w:t>3</w:t>
            </w:r>
            <w:r>
              <w:rPr>
                <w:rFonts w:asciiTheme="minorHAnsi" w:eastAsiaTheme="minorEastAsia" w:hAnsiTheme="minorHAnsi"/>
                <w:sz w:val="24"/>
                <w:szCs w:val="24"/>
                <w:lang w:val="en-CH" w:eastAsia="en-GB"/>
              </w:rPr>
              <w:tab/>
            </w:r>
            <w:r w:rsidRPr="0057635B">
              <w:rPr>
                <w:rStyle w:val="Hyperlink"/>
              </w:rPr>
              <w:t>Einsatzgebiet</w:t>
            </w:r>
            <w:r>
              <w:rPr>
                <w:webHidden/>
              </w:rPr>
              <w:tab/>
            </w:r>
            <w:r>
              <w:rPr>
                <w:webHidden/>
              </w:rPr>
              <w:fldChar w:fldCharType="begin"/>
            </w:r>
            <w:r>
              <w:rPr>
                <w:webHidden/>
              </w:rPr>
              <w:instrText xml:space="preserve"> PAGEREF _Toc57318087 \h </w:instrText>
            </w:r>
            <w:r>
              <w:rPr>
                <w:webHidden/>
              </w:rPr>
            </w:r>
            <w:r>
              <w:rPr>
                <w:webHidden/>
              </w:rPr>
              <w:fldChar w:fldCharType="separate"/>
            </w:r>
            <w:r>
              <w:rPr>
                <w:webHidden/>
              </w:rPr>
              <w:t>3</w:t>
            </w:r>
            <w:r>
              <w:rPr>
                <w:webHidden/>
              </w:rPr>
              <w:fldChar w:fldCharType="end"/>
            </w:r>
          </w:hyperlink>
        </w:p>
        <w:p w14:paraId="379ABB11" w14:textId="23D43227" w:rsidR="00D03191" w:rsidRDefault="00D03191">
          <w:pPr>
            <w:pStyle w:val="TOC1"/>
            <w:rPr>
              <w:rFonts w:asciiTheme="minorHAnsi" w:eastAsiaTheme="minorEastAsia" w:hAnsiTheme="minorHAnsi"/>
              <w:sz w:val="24"/>
              <w:szCs w:val="24"/>
              <w:lang w:val="en-CH" w:eastAsia="en-GB"/>
            </w:rPr>
          </w:pPr>
          <w:hyperlink w:anchor="_Toc57318088" w:history="1">
            <w:r w:rsidRPr="0057635B">
              <w:rPr>
                <w:rStyle w:val="Hyperlink"/>
              </w:rPr>
              <w:t>4</w:t>
            </w:r>
            <w:r>
              <w:rPr>
                <w:rFonts w:asciiTheme="minorHAnsi" w:eastAsiaTheme="minorEastAsia" w:hAnsiTheme="minorHAnsi"/>
                <w:sz w:val="24"/>
                <w:szCs w:val="24"/>
                <w:lang w:val="en-CH" w:eastAsia="en-GB"/>
              </w:rPr>
              <w:tab/>
            </w:r>
            <w:r w:rsidRPr="0057635B">
              <w:rPr>
                <w:rStyle w:val="Hyperlink"/>
              </w:rPr>
              <w:t>Entwicklung für die Anwendung</w:t>
            </w:r>
            <w:r>
              <w:rPr>
                <w:webHidden/>
              </w:rPr>
              <w:tab/>
            </w:r>
            <w:r>
              <w:rPr>
                <w:webHidden/>
              </w:rPr>
              <w:fldChar w:fldCharType="begin"/>
            </w:r>
            <w:r>
              <w:rPr>
                <w:webHidden/>
              </w:rPr>
              <w:instrText xml:space="preserve"> PAGEREF _Toc57318088 \h </w:instrText>
            </w:r>
            <w:r>
              <w:rPr>
                <w:webHidden/>
              </w:rPr>
            </w:r>
            <w:r>
              <w:rPr>
                <w:webHidden/>
              </w:rPr>
              <w:fldChar w:fldCharType="separate"/>
            </w:r>
            <w:r>
              <w:rPr>
                <w:webHidden/>
              </w:rPr>
              <w:t>3</w:t>
            </w:r>
            <w:r>
              <w:rPr>
                <w:webHidden/>
              </w:rPr>
              <w:fldChar w:fldCharType="end"/>
            </w:r>
          </w:hyperlink>
        </w:p>
        <w:p w14:paraId="46073E63" w14:textId="0336E9DC" w:rsidR="00D03191" w:rsidRDefault="00D03191">
          <w:pPr>
            <w:pStyle w:val="TOC1"/>
            <w:rPr>
              <w:rFonts w:asciiTheme="minorHAnsi" w:eastAsiaTheme="minorEastAsia" w:hAnsiTheme="minorHAnsi"/>
              <w:sz w:val="24"/>
              <w:szCs w:val="24"/>
              <w:lang w:val="en-CH" w:eastAsia="en-GB"/>
            </w:rPr>
          </w:pPr>
          <w:hyperlink w:anchor="_Toc57318089" w:history="1">
            <w:r w:rsidRPr="0057635B">
              <w:rPr>
                <w:rStyle w:val="Hyperlink"/>
              </w:rPr>
              <w:t>5</w:t>
            </w:r>
            <w:r>
              <w:rPr>
                <w:rFonts w:asciiTheme="minorHAnsi" w:eastAsiaTheme="minorEastAsia" w:hAnsiTheme="minorHAnsi"/>
                <w:sz w:val="24"/>
                <w:szCs w:val="24"/>
                <w:lang w:val="en-CH" w:eastAsia="en-GB"/>
              </w:rPr>
              <w:tab/>
            </w:r>
            <w:r w:rsidRPr="0057635B">
              <w:rPr>
                <w:rStyle w:val="Hyperlink"/>
              </w:rPr>
              <w:t>Funktionsweise des Algorithmus</w:t>
            </w:r>
            <w:r>
              <w:rPr>
                <w:webHidden/>
              </w:rPr>
              <w:tab/>
            </w:r>
            <w:r>
              <w:rPr>
                <w:webHidden/>
              </w:rPr>
              <w:fldChar w:fldCharType="begin"/>
            </w:r>
            <w:r>
              <w:rPr>
                <w:webHidden/>
              </w:rPr>
              <w:instrText xml:space="preserve"> PAGEREF _Toc57318089 \h </w:instrText>
            </w:r>
            <w:r>
              <w:rPr>
                <w:webHidden/>
              </w:rPr>
            </w:r>
            <w:r>
              <w:rPr>
                <w:webHidden/>
              </w:rPr>
              <w:fldChar w:fldCharType="separate"/>
            </w:r>
            <w:r>
              <w:rPr>
                <w:webHidden/>
              </w:rPr>
              <w:t>4</w:t>
            </w:r>
            <w:r>
              <w:rPr>
                <w:webHidden/>
              </w:rPr>
              <w:fldChar w:fldCharType="end"/>
            </w:r>
          </w:hyperlink>
        </w:p>
        <w:p w14:paraId="1EF1332F" w14:textId="2051B39B" w:rsidR="00D03191" w:rsidRDefault="00D03191">
          <w:pPr>
            <w:pStyle w:val="TOC2"/>
            <w:rPr>
              <w:rFonts w:asciiTheme="minorHAnsi" w:eastAsiaTheme="minorEastAsia" w:hAnsiTheme="minorHAnsi"/>
              <w:noProof/>
              <w:sz w:val="24"/>
              <w:szCs w:val="24"/>
              <w:lang w:val="en-CH" w:eastAsia="en-GB"/>
            </w:rPr>
          </w:pPr>
          <w:hyperlink w:anchor="_Toc57318090" w:history="1">
            <w:r w:rsidRPr="0057635B">
              <w:rPr>
                <w:rStyle w:val="Hyperlink"/>
                <w:noProof/>
              </w:rPr>
              <w:t>5.1</w:t>
            </w:r>
            <w:r>
              <w:rPr>
                <w:rFonts w:asciiTheme="minorHAnsi" w:eastAsiaTheme="minorEastAsia" w:hAnsiTheme="minorHAnsi"/>
                <w:noProof/>
                <w:sz w:val="24"/>
                <w:szCs w:val="24"/>
                <w:lang w:val="en-CH" w:eastAsia="en-GB"/>
              </w:rPr>
              <w:tab/>
            </w:r>
            <w:r w:rsidRPr="0057635B">
              <w:rPr>
                <w:rStyle w:val="Hyperlink"/>
                <w:noProof/>
              </w:rPr>
              <w:t>Den Baum wachsen lassen</w:t>
            </w:r>
            <w:r>
              <w:rPr>
                <w:noProof/>
                <w:webHidden/>
              </w:rPr>
              <w:tab/>
            </w:r>
            <w:r>
              <w:rPr>
                <w:noProof/>
                <w:webHidden/>
              </w:rPr>
              <w:fldChar w:fldCharType="begin"/>
            </w:r>
            <w:r>
              <w:rPr>
                <w:noProof/>
                <w:webHidden/>
              </w:rPr>
              <w:instrText xml:space="preserve"> PAGEREF _Toc57318090 \h </w:instrText>
            </w:r>
            <w:r>
              <w:rPr>
                <w:noProof/>
                <w:webHidden/>
              </w:rPr>
            </w:r>
            <w:r>
              <w:rPr>
                <w:noProof/>
                <w:webHidden/>
              </w:rPr>
              <w:fldChar w:fldCharType="separate"/>
            </w:r>
            <w:r>
              <w:rPr>
                <w:noProof/>
                <w:webHidden/>
              </w:rPr>
              <w:t>4</w:t>
            </w:r>
            <w:r>
              <w:rPr>
                <w:noProof/>
                <w:webHidden/>
              </w:rPr>
              <w:fldChar w:fldCharType="end"/>
            </w:r>
          </w:hyperlink>
        </w:p>
        <w:p w14:paraId="26455609" w14:textId="5DCAA584" w:rsidR="00D03191" w:rsidRDefault="00D03191">
          <w:pPr>
            <w:pStyle w:val="TOC3"/>
            <w:rPr>
              <w:rFonts w:asciiTheme="minorHAnsi" w:eastAsiaTheme="minorEastAsia" w:hAnsiTheme="minorHAnsi"/>
              <w:noProof/>
              <w:sz w:val="24"/>
              <w:szCs w:val="24"/>
              <w:lang w:val="en-CH" w:eastAsia="en-GB"/>
            </w:rPr>
          </w:pPr>
          <w:hyperlink w:anchor="_Toc57318091" w:history="1">
            <w:r w:rsidRPr="0057635B">
              <w:rPr>
                <w:rStyle w:val="Hyperlink"/>
                <w:noProof/>
              </w:rPr>
              <w:t>5.1.1</w:t>
            </w:r>
            <w:r>
              <w:rPr>
                <w:rFonts w:asciiTheme="minorHAnsi" w:eastAsiaTheme="minorEastAsia" w:hAnsiTheme="minorHAnsi"/>
                <w:noProof/>
                <w:sz w:val="24"/>
                <w:szCs w:val="24"/>
                <w:lang w:val="en-CH" w:eastAsia="en-GB"/>
              </w:rPr>
              <w:tab/>
            </w:r>
            <w:r w:rsidRPr="0057635B">
              <w:rPr>
                <w:rStyle w:val="Hyperlink"/>
                <w:noProof/>
              </w:rPr>
              <w:t>Quantifizierung der Reinheit</w:t>
            </w:r>
            <w:r>
              <w:rPr>
                <w:noProof/>
                <w:webHidden/>
              </w:rPr>
              <w:tab/>
            </w:r>
            <w:r>
              <w:rPr>
                <w:noProof/>
                <w:webHidden/>
              </w:rPr>
              <w:fldChar w:fldCharType="begin"/>
            </w:r>
            <w:r>
              <w:rPr>
                <w:noProof/>
                <w:webHidden/>
              </w:rPr>
              <w:instrText xml:space="preserve"> PAGEREF _Toc57318091 \h </w:instrText>
            </w:r>
            <w:r>
              <w:rPr>
                <w:noProof/>
                <w:webHidden/>
              </w:rPr>
            </w:r>
            <w:r>
              <w:rPr>
                <w:noProof/>
                <w:webHidden/>
              </w:rPr>
              <w:fldChar w:fldCharType="separate"/>
            </w:r>
            <w:r>
              <w:rPr>
                <w:noProof/>
                <w:webHidden/>
              </w:rPr>
              <w:t>4</w:t>
            </w:r>
            <w:r>
              <w:rPr>
                <w:noProof/>
                <w:webHidden/>
              </w:rPr>
              <w:fldChar w:fldCharType="end"/>
            </w:r>
          </w:hyperlink>
        </w:p>
        <w:p w14:paraId="4D026771" w14:textId="745F25EC" w:rsidR="00D03191" w:rsidRDefault="00D03191">
          <w:pPr>
            <w:pStyle w:val="TOC2"/>
            <w:rPr>
              <w:rFonts w:asciiTheme="minorHAnsi" w:eastAsiaTheme="minorEastAsia" w:hAnsiTheme="minorHAnsi"/>
              <w:noProof/>
              <w:sz w:val="24"/>
              <w:szCs w:val="24"/>
              <w:lang w:val="en-CH" w:eastAsia="en-GB"/>
            </w:rPr>
          </w:pPr>
          <w:hyperlink w:anchor="_Toc57318092" w:history="1">
            <w:r w:rsidRPr="0057635B">
              <w:rPr>
                <w:rStyle w:val="Hyperlink"/>
                <w:noProof/>
              </w:rPr>
              <w:t>5.2</w:t>
            </w:r>
            <w:r>
              <w:rPr>
                <w:rFonts w:asciiTheme="minorHAnsi" w:eastAsiaTheme="minorEastAsia" w:hAnsiTheme="minorHAnsi"/>
                <w:noProof/>
                <w:sz w:val="24"/>
                <w:szCs w:val="24"/>
                <w:lang w:val="en-CH" w:eastAsia="en-GB"/>
              </w:rPr>
              <w:tab/>
            </w:r>
            <w:r w:rsidRPr="0057635B">
              <w:rPr>
                <w:rStyle w:val="Hyperlink"/>
                <w:noProof/>
              </w:rPr>
              <w:t>Den Baum zurückschneiden (Pruning)</w:t>
            </w:r>
            <w:r>
              <w:rPr>
                <w:noProof/>
                <w:webHidden/>
              </w:rPr>
              <w:tab/>
            </w:r>
            <w:r>
              <w:rPr>
                <w:noProof/>
                <w:webHidden/>
              </w:rPr>
              <w:fldChar w:fldCharType="begin"/>
            </w:r>
            <w:r>
              <w:rPr>
                <w:noProof/>
                <w:webHidden/>
              </w:rPr>
              <w:instrText xml:space="preserve"> PAGEREF _Toc57318092 \h </w:instrText>
            </w:r>
            <w:r>
              <w:rPr>
                <w:noProof/>
                <w:webHidden/>
              </w:rPr>
            </w:r>
            <w:r>
              <w:rPr>
                <w:noProof/>
                <w:webHidden/>
              </w:rPr>
              <w:fldChar w:fldCharType="separate"/>
            </w:r>
            <w:r>
              <w:rPr>
                <w:noProof/>
                <w:webHidden/>
              </w:rPr>
              <w:t>4</w:t>
            </w:r>
            <w:r>
              <w:rPr>
                <w:noProof/>
                <w:webHidden/>
              </w:rPr>
              <w:fldChar w:fldCharType="end"/>
            </w:r>
          </w:hyperlink>
        </w:p>
        <w:p w14:paraId="70474186" w14:textId="7394A703" w:rsidR="00D03191" w:rsidRDefault="00D03191">
          <w:pPr>
            <w:pStyle w:val="TOC2"/>
            <w:rPr>
              <w:rFonts w:asciiTheme="minorHAnsi" w:eastAsiaTheme="minorEastAsia" w:hAnsiTheme="minorHAnsi"/>
              <w:noProof/>
              <w:sz w:val="24"/>
              <w:szCs w:val="24"/>
              <w:lang w:val="en-CH" w:eastAsia="en-GB"/>
            </w:rPr>
          </w:pPr>
          <w:hyperlink w:anchor="_Toc57318093" w:history="1">
            <w:r w:rsidRPr="0057635B">
              <w:rPr>
                <w:rStyle w:val="Hyperlink"/>
                <w:noProof/>
              </w:rPr>
              <w:t>5.3</w:t>
            </w:r>
            <w:r>
              <w:rPr>
                <w:rFonts w:asciiTheme="minorHAnsi" w:eastAsiaTheme="minorEastAsia" w:hAnsiTheme="minorHAnsi"/>
                <w:noProof/>
                <w:sz w:val="24"/>
                <w:szCs w:val="24"/>
                <w:lang w:val="en-CH" w:eastAsia="en-GB"/>
              </w:rPr>
              <w:tab/>
            </w:r>
            <w:r w:rsidRPr="0057635B">
              <w:rPr>
                <w:rStyle w:val="Hyperlink"/>
                <w:noProof/>
              </w:rPr>
              <w:t>Testen</w:t>
            </w:r>
            <w:r>
              <w:rPr>
                <w:noProof/>
                <w:webHidden/>
              </w:rPr>
              <w:tab/>
            </w:r>
            <w:r>
              <w:rPr>
                <w:noProof/>
                <w:webHidden/>
              </w:rPr>
              <w:fldChar w:fldCharType="begin"/>
            </w:r>
            <w:r>
              <w:rPr>
                <w:noProof/>
                <w:webHidden/>
              </w:rPr>
              <w:instrText xml:space="preserve"> PAGEREF _Toc57318093 \h </w:instrText>
            </w:r>
            <w:r>
              <w:rPr>
                <w:noProof/>
                <w:webHidden/>
              </w:rPr>
            </w:r>
            <w:r>
              <w:rPr>
                <w:noProof/>
                <w:webHidden/>
              </w:rPr>
              <w:fldChar w:fldCharType="separate"/>
            </w:r>
            <w:r>
              <w:rPr>
                <w:noProof/>
                <w:webHidden/>
              </w:rPr>
              <w:t>5</w:t>
            </w:r>
            <w:r>
              <w:rPr>
                <w:noProof/>
                <w:webHidden/>
              </w:rPr>
              <w:fldChar w:fldCharType="end"/>
            </w:r>
          </w:hyperlink>
        </w:p>
        <w:p w14:paraId="78A9ABF6" w14:textId="173CB94C" w:rsidR="00D03191" w:rsidRDefault="00D03191">
          <w:pPr>
            <w:pStyle w:val="TOC2"/>
            <w:rPr>
              <w:rFonts w:asciiTheme="minorHAnsi" w:eastAsiaTheme="minorEastAsia" w:hAnsiTheme="minorHAnsi"/>
              <w:noProof/>
              <w:sz w:val="24"/>
              <w:szCs w:val="24"/>
              <w:lang w:val="en-CH" w:eastAsia="en-GB"/>
            </w:rPr>
          </w:pPr>
          <w:hyperlink w:anchor="_Toc57318094" w:history="1">
            <w:r w:rsidRPr="0057635B">
              <w:rPr>
                <w:rStyle w:val="Hyperlink"/>
                <w:noProof/>
              </w:rPr>
              <w:t>5.4</w:t>
            </w:r>
            <w:r>
              <w:rPr>
                <w:rFonts w:asciiTheme="minorHAnsi" w:eastAsiaTheme="minorEastAsia" w:hAnsiTheme="minorHAnsi"/>
                <w:noProof/>
                <w:sz w:val="24"/>
                <w:szCs w:val="24"/>
                <w:lang w:val="en-CH" w:eastAsia="en-GB"/>
              </w:rPr>
              <w:tab/>
            </w:r>
            <w:r w:rsidRPr="0057635B">
              <w:rPr>
                <w:rStyle w:val="Hyperlink"/>
                <w:noProof/>
              </w:rPr>
              <w:t>Vorhersagen</w:t>
            </w:r>
            <w:r>
              <w:rPr>
                <w:noProof/>
                <w:webHidden/>
              </w:rPr>
              <w:tab/>
            </w:r>
            <w:r>
              <w:rPr>
                <w:noProof/>
                <w:webHidden/>
              </w:rPr>
              <w:fldChar w:fldCharType="begin"/>
            </w:r>
            <w:r>
              <w:rPr>
                <w:noProof/>
                <w:webHidden/>
              </w:rPr>
              <w:instrText xml:space="preserve"> PAGEREF _Toc57318094 \h </w:instrText>
            </w:r>
            <w:r>
              <w:rPr>
                <w:noProof/>
                <w:webHidden/>
              </w:rPr>
            </w:r>
            <w:r>
              <w:rPr>
                <w:noProof/>
                <w:webHidden/>
              </w:rPr>
              <w:fldChar w:fldCharType="separate"/>
            </w:r>
            <w:r>
              <w:rPr>
                <w:noProof/>
                <w:webHidden/>
              </w:rPr>
              <w:t>5</w:t>
            </w:r>
            <w:r>
              <w:rPr>
                <w:noProof/>
                <w:webHidden/>
              </w:rPr>
              <w:fldChar w:fldCharType="end"/>
            </w:r>
          </w:hyperlink>
        </w:p>
        <w:p w14:paraId="2036E6FE" w14:textId="12158BB6" w:rsidR="00D03191" w:rsidRDefault="00D03191">
          <w:pPr>
            <w:pStyle w:val="TOC1"/>
            <w:rPr>
              <w:rFonts w:asciiTheme="minorHAnsi" w:eastAsiaTheme="minorEastAsia" w:hAnsiTheme="minorHAnsi"/>
              <w:sz w:val="24"/>
              <w:szCs w:val="24"/>
              <w:lang w:val="en-CH" w:eastAsia="en-GB"/>
            </w:rPr>
          </w:pPr>
          <w:hyperlink w:anchor="_Toc57318095" w:history="1">
            <w:r w:rsidRPr="0057635B">
              <w:rPr>
                <w:rStyle w:val="Hyperlink"/>
              </w:rPr>
              <w:t>6</w:t>
            </w:r>
            <w:r>
              <w:rPr>
                <w:rFonts w:asciiTheme="minorHAnsi" w:eastAsiaTheme="minorEastAsia" w:hAnsiTheme="minorHAnsi"/>
                <w:sz w:val="24"/>
                <w:szCs w:val="24"/>
                <w:lang w:val="en-CH" w:eastAsia="en-GB"/>
              </w:rPr>
              <w:tab/>
            </w:r>
            <w:r w:rsidRPr="0057635B">
              <w:rPr>
                <w:rStyle w:val="Hyperlink"/>
              </w:rPr>
              <w:t>Vor und Nachteile des Algorithmus</w:t>
            </w:r>
            <w:r>
              <w:rPr>
                <w:webHidden/>
              </w:rPr>
              <w:tab/>
            </w:r>
            <w:r>
              <w:rPr>
                <w:webHidden/>
              </w:rPr>
              <w:fldChar w:fldCharType="begin"/>
            </w:r>
            <w:r>
              <w:rPr>
                <w:webHidden/>
              </w:rPr>
              <w:instrText xml:space="preserve"> PAGEREF _Toc57318095 \h </w:instrText>
            </w:r>
            <w:r>
              <w:rPr>
                <w:webHidden/>
              </w:rPr>
            </w:r>
            <w:r>
              <w:rPr>
                <w:webHidden/>
              </w:rPr>
              <w:fldChar w:fldCharType="separate"/>
            </w:r>
            <w:r>
              <w:rPr>
                <w:webHidden/>
              </w:rPr>
              <w:t>5</w:t>
            </w:r>
            <w:r>
              <w:rPr>
                <w:webHidden/>
              </w:rPr>
              <w:fldChar w:fldCharType="end"/>
            </w:r>
          </w:hyperlink>
        </w:p>
        <w:p w14:paraId="75486407" w14:textId="4FAD279D" w:rsidR="00D03191" w:rsidRDefault="00D03191">
          <w:pPr>
            <w:pStyle w:val="TOC2"/>
            <w:rPr>
              <w:rFonts w:asciiTheme="minorHAnsi" w:eastAsiaTheme="minorEastAsia" w:hAnsiTheme="minorHAnsi"/>
              <w:noProof/>
              <w:sz w:val="24"/>
              <w:szCs w:val="24"/>
              <w:lang w:val="en-CH" w:eastAsia="en-GB"/>
            </w:rPr>
          </w:pPr>
          <w:hyperlink w:anchor="_Toc57318096" w:history="1">
            <w:r w:rsidRPr="0057635B">
              <w:rPr>
                <w:rStyle w:val="Hyperlink"/>
                <w:noProof/>
              </w:rPr>
              <w:t>6.1</w:t>
            </w:r>
            <w:r>
              <w:rPr>
                <w:rFonts w:asciiTheme="minorHAnsi" w:eastAsiaTheme="minorEastAsia" w:hAnsiTheme="minorHAnsi"/>
                <w:noProof/>
                <w:sz w:val="24"/>
                <w:szCs w:val="24"/>
                <w:lang w:val="en-CH" w:eastAsia="en-GB"/>
              </w:rPr>
              <w:tab/>
            </w:r>
            <w:r w:rsidRPr="0057635B">
              <w:rPr>
                <w:rStyle w:val="Hyperlink"/>
                <w:noProof/>
              </w:rPr>
              <w:t>Vorteile</w:t>
            </w:r>
            <w:r>
              <w:rPr>
                <w:noProof/>
                <w:webHidden/>
              </w:rPr>
              <w:tab/>
            </w:r>
            <w:r>
              <w:rPr>
                <w:noProof/>
                <w:webHidden/>
              </w:rPr>
              <w:fldChar w:fldCharType="begin"/>
            </w:r>
            <w:r>
              <w:rPr>
                <w:noProof/>
                <w:webHidden/>
              </w:rPr>
              <w:instrText xml:space="preserve"> PAGEREF _Toc57318096 \h </w:instrText>
            </w:r>
            <w:r>
              <w:rPr>
                <w:noProof/>
                <w:webHidden/>
              </w:rPr>
            </w:r>
            <w:r>
              <w:rPr>
                <w:noProof/>
                <w:webHidden/>
              </w:rPr>
              <w:fldChar w:fldCharType="separate"/>
            </w:r>
            <w:r>
              <w:rPr>
                <w:noProof/>
                <w:webHidden/>
              </w:rPr>
              <w:t>5</w:t>
            </w:r>
            <w:r>
              <w:rPr>
                <w:noProof/>
                <w:webHidden/>
              </w:rPr>
              <w:fldChar w:fldCharType="end"/>
            </w:r>
          </w:hyperlink>
        </w:p>
        <w:p w14:paraId="753264DD" w14:textId="36CF1B35" w:rsidR="00D03191" w:rsidRDefault="00D03191">
          <w:pPr>
            <w:pStyle w:val="TOC2"/>
            <w:rPr>
              <w:rFonts w:asciiTheme="minorHAnsi" w:eastAsiaTheme="minorEastAsia" w:hAnsiTheme="minorHAnsi"/>
              <w:noProof/>
              <w:sz w:val="24"/>
              <w:szCs w:val="24"/>
              <w:lang w:val="en-CH" w:eastAsia="en-GB"/>
            </w:rPr>
          </w:pPr>
          <w:hyperlink w:anchor="_Toc57318097" w:history="1">
            <w:r w:rsidRPr="0057635B">
              <w:rPr>
                <w:rStyle w:val="Hyperlink"/>
                <w:noProof/>
              </w:rPr>
              <w:t>6.2</w:t>
            </w:r>
            <w:r>
              <w:rPr>
                <w:rFonts w:asciiTheme="minorHAnsi" w:eastAsiaTheme="minorEastAsia" w:hAnsiTheme="minorHAnsi"/>
                <w:noProof/>
                <w:sz w:val="24"/>
                <w:szCs w:val="24"/>
                <w:lang w:val="en-CH" w:eastAsia="en-GB"/>
              </w:rPr>
              <w:tab/>
            </w:r>
            <w:r w:rsidRPr="0057635B">
              <w:rPr>
                <w:rStyle w:val="Hyperlink"/>
                <w:noProof/>
              </w:rPr>
              <w:t>Nachteile</w:t>
            </w:r>
            <w:r>
              <w:rPr>
                <w:noProof/>
                <w:webHidden/>
              </w:rPr>
              <w:tab/>
            </w:r>
            <w:r>
              <w:rPr>
                <w:noProof/>
                <w:webHidden/>
              </w:rPr>
              <w:fldChar w:fldCharType="begin"/>
            </w:r>
            <w:r>
              <w:rPr>
                <w:noProof/>
                <w:webHidden/>
              </w:rPr>
              <w:instrText xml:space="preserve"> PAGEREF _Toc57318097 \h </w:instrText>
            </w:r>
            <w:r>
              <w:rPr>
                <w:noProof/>
                <w:webHidden/>
              </w:rPr>
            </w:r>
            <w:r>
              <w:rPr>
                <w:noProof/>
                <w:webHidden/>
              </w:rPr>
              <w:fldChar w:fldCharType="separate"/>
            </w:r>
            <w:r>
              <w:rPr>
                <w:noProof/>
                <w:webHidden/>
              </w:rPr>
              <w:t>5</w:t>
            </w:r>
            <w:r>
              <w:rPr>
                <w:noProof/>
                <w:webHidden/>
              </w:rPr>
              <w:fldChar w:fldCharType="end"/>
            </w:r>
          </w:hyperlink>
        </w:p>
        <w:p w14:paraId="29546A19" w14:textId="79C3318D" w:rsidR="00D03191" w:rsidRDefault="00D03191">
          <w:pPr>
            <w:pStyle w:val="TOC2"/>
            <w:rPr>
              <w:rFonts w:asciiTheme="minorHAnsi" w:eastAsiaTheme="minorEastAsia" w:hAnsiTheme="minorHAnsi"/>
              <w:noProof/>
              <w:sz w:val="24"/>
              <w:szCs w:val="24"/>
              <w:lang w:val="en-CH" w:eastAsia="en-GB"/>
            </w:rPr>
          </w:pPr>
          <w:hyperlink w:anchor="_Toc57318098" w:history="1">
            <w:r w:rsidRPr="0057635B">
              <w:rPr>
                <w:rStyle w:val="Hyperlink"/>
                <w:noProof/>
              </w:rPr>
              <w:t>6.3</w:t>
            </w:r>
            <w:r>
              <w:rPr>
                <w:rFonts w:asciiTheme="minorHAnsi" w:eastAsiaTheme="minorEastAsia" w:hAnsiTheme="minorHAnsi"/>
                <w:noProof/>
                <w:sz w:val="24"/>
                <w:szCs w:val="24"/>
                <w:lang w:val="en-CH" w:eastAsia="en-GB"/>
              </w:rPr>
              <w:tab/>
            </w:r>
            <w:r w:rsidRPr="0057635B">
              <w:rPr>
                <w:rStyle w:val="Hyperlink"/>
                <w:noProof/>
              </w:rPr>
              <w:t>Verbesserungen</w:t>
            </w:r>
            <w:r>
              <w:rPr>
                <w:noProof/>
                <w:webHidden/>
              </w:rPr>
              <w:tab/>
            </w:r>
            <w:r>
              <w:rPr>
                <w:noProof/>
                <w:webHidden/>
              </w:rPr>
              <w:fldChar w:fldCharType="begin"/>
            </w:r>
            <w:r>
              <w:rPr>
                <w:noProof/>
                <w:webHidden/>
              </w:rPr>
              <w:instrText xml:space="preserve"> PAGEREF _Toc57318098 \h </w:instrText>
            </w:r>
            <w:r>
              <w:rPr>
                <w:noProof/>
                <w:webHidden/>
              </w:rPr>
            </w:r>
            <w:r>
              <w:rPr>
                <w:noProof/>
                <w:webHidden/>
              </w:rPr>
              <w:fldChar w:fldCharType="separate"/>
            </w:r>
            <w:r>
              <w:rPr>
                <w:noProof/>
                <w:webHidden/>
              </w:rPr>
              <w:t>5</w:t>
            </w:r>
            <w:r>
              <w:rPr>
                <w:noProof/>
                <w:webHidden/>
              </w:rPr>
              <w:fldChar w:fldCharType="end"/>
            </w:r>
          </w:hyperlink>
        </w:p>
        <w:p w14:paraId="267705A5" w14:textId="1CF44120" w:rsidR="00D03191" w:rsidRDefault="00D03191">
          <w:pPr>
            <w:pStyle w:val="TOC2"/>
            <w:rPr>
              <w:rFonts w:asciiTheme="minorHAnsi" w:eastAsiaTheme="minorEastAsia" w:hAnsiTheme="minorHAnsi"/>
              <w:noProof/>
              <w:sz w:val="24"/>
              <w:szCs w:val="24"/>
              <w:lang w:val="en-CH" w:eastAsia="en-GB"/>
            </w:rPr>
          </w:pPr>
          <w:hyperlink w:anchor="_Toc57318099" w:history="1">
            <w:r w:rsidRPr="0057635B">
              <w:rPr>
                <w:rStyle w:val="Hyperlink"/>
                <w:noProof/>
              </w:rPr>
              <w:t>6.4</w:t>
            </w:r>
            <w:r>
              <w:rPr>
                <w:rFonts w:asciiTheme="minorHAnsi" w:eastAsiaTheme="minorEastAsia" w:hAnsiTheme="minorHAnsi"/>
                <w:noProof/>
                <w:sz w:val="24"/>
                <w:szCs w:val="24"/>
                <w:lang w:val="en-CH" w:eastAsia="en-GB"/>
              </w:rPr>
              <w:tab/>
            </w:r>
            <w:r w:rsidRPr="0057635B">
              <w:rPr>
                <w:rStyle w:val="Hyperlink"/>
                <w:noProof/>
              </w:rPr>
              <w:t>Vergleich mit anderen ML-Algorithmen</w:t>
            </w:r>
            <w:r>
              <w:rPr>
                <w:noProof/>
                <w:webHidden/>
              </w:rPr>
              <w:tab/>
            </w:r>
            <w:r>
              <w:rPr>
                <w:noProof/>
                <w:webHidden/>
              </w:rPr>
              <w:fldChar w:fldCharType="begin"/>
            </w:r>
            <w:r>
              <w:rPr>
                <w:noProof/>
                <w:webHidden/>
              </w:rPr>
              <w:instrText xml:space="preserve"> PAGEREF _Toc57318099 \h </w:instrText>
            </w:r>
            <w:r>
              <w:rPr>
                <w:noProof/>
                <w:webHidden/>
              </w:rPr>
            </w:r>
            <w:r>
              <w:rPr>
                <w:noProof/>
                <w:webHidden/>
              </w:rPr>
              <w:fldChar w:fldCharType="separate"/>
            </w:r>
            <w:r>
              <w:rPr>
                <w:noProof/>
                <w:webHidden/>
              </w:rPr>
              <w:t>6</w:t>
            </w:r>
            <w:r>
              <w:rPr>
                <w:noProof/>
                <w:webHidden/>
              </w:rPr>
              <w:fldChar w:fldCharType="end"/>
            </w:r>
          </w:hyperlink>
        </w:p>
        <w:p w14:paraId="3F204623" w14:textId="3D2380D5" w:rsidR="00D03191" w:rsidRDefault="00D03191">
          <w:pPr>
            <w:pStyle w:val="TOC1"/>
            <w:rPr>
              <w:rFonts w:asciiTheme="minorHAnsi" w:eastAsiaTheme="minorEastAsia" w:hAnsiTheme="minorHAnsi"/>
              <w:sz w:val="24"/>
              <w:szCs w:val="24"/>
              <w:lang w:val="en-CH" w:eastAsia="en-GB"/>
            </w:rPr>
          </w:pPr>
          <w:hyperlink w:anchor="_Toc57318100" w:history="1">
            <w:r w:rsidRPr="0057635B">
              <w:rPr>
                <w:rStyle w:val="Hyperlink"/>
              </w:rPr>
              <w:t>7</w:t>
            </w:r>
            <w:r>
              <w:rPr>
                <w:rFonts w:asciiTheme="minorHAnsi" w:eastAsiaTheme="minorEastAsia" w:hAnsiTheme="minorHAnsi"/>
                <w:sz w:val="24"/>
                <w:szCs w:val="24"/>
                <w:lang w:val="en-CH" w:eastAsia="en-GB"/>
              </w:rPr>
              <w:tab/>
            </w:r>
            <w:r w:rsidRPr="0057635B">
              <w:rPr>
                <w:rStyle w:val="Hyperlink"/>
              </w:rPr>
              <w:t>Anwendungsgebiete</w:t>
            </w:r>
            <w:r>
              <w:rPr>
                <w:webHidden/>
              </w:rPr>
              <w:tab/>
            </w:r>
            <w:r>
              <w:rPr>
                <w:webHidden/>
              </w:rPr>
              <w:fldChar w:fldCharType="begin"/>
            </w:r>
            <w:r>
              <w:rPr>
                <w:webHidden/>
              </w:rPr>
              <w:instrText xml:space="preserve"> PAGEREF _Toc57318100 \h </w:instrText>
            </w:r>
            <w:r>
              <w:rPr>
                <w:webHidden/>
              </w:rPr>
            </w:r>
            <w:r>
              <w:rPr>
                <w:webHidden/>
              </w:rPr>
              <w:fldChar w:fldCharType="separate"/>
            </w:r>
            <w:r>
              <w:rPr>
                <w:webHidden/>
              </w:rPr>
              <w:t>6</w:t>
            </w:r>
            <w:r>
              <w:rPr>
                <w:webHidden/>
              </w:rPr>
              <w:fldChar w:fldCharType="end"/>
            </w:r>
          </w:hyperlink>
        </w:p>
        <w:p w14:paraId="542F7339" w14:textId="283E2D0C" w:rsidR="00D03191" w:rsidRDefault="00D03191">
          <w:pPr>
            <w:pStyle w:val="TOC2"/>
            <w:rPr>
              <w:rFonts w:asciiTheme="minorHAnsi" w:eastAsiaTheme="minorEastAsia" w:hAnsiTheme="minorHAnsi"/>
              <w:noProof/>
              <w:sz w:val="24"/>
              <w:szCs w:val="24"/>
              <w:lang w:val="en-CH" w:eastAsia="en-GB"/>
            </w:rPr>
          </w:pPr>
          <w:hyperlink w:anchor="_Toc57318101" w:history="1">
            <w:r w:rsidRPr="0057635B">
              <w:rPr>
                <w:rStyle w:val="Hyperlink"/>
                <w:noProof/>
              </w:rPr>
              <w:t>7.1</w:t>
            </w:r>
            <w:r>
              <w:rPr>
                <w:rFonts w:asciiTheme="minorHAnsi" w:eastAsiaTheme="minorEastAsia" w:hAnsiTheme="minorHAnsi"/>
                <w:noProof/>
                <w:sz w:val="24"/>
                <w:szCs w:val="24"/>
                <w:lang w:val="en-CH" w:eastAsia="en-GB"/>
              </w:rPr>
              <w:tab/>
            </w:r>
            <w:r w:rsidRPr="0057635B">
              <w:rPr>
                <w:rStyle w:val="Hyperlink"/>
                <w:noProof/>
              </w:rPr>
              <w:t>Optimale Anwendungsgebiete</w:t>
            </w:r>
            <w:r>
              <w:rPr>
                <w:noProof/>
                <w:webHidden/>
              </w:rPr>
              <w:tab/>
            </w:r>
            <w:r>
              <w:rPr>
                <w:noProof/>
                <w:webHidden/>
              </w:rPr>
              <w:fldChar w:fldCharType="begin"/>
            </w:r>
            <w:r>
              <w:rPr>
                <w:noProof/>
                <w:webHidden/>
              </w:rPr>
              <w:instrText xml:space="preserve"> PAGEREF _Toc57318101 \h </w:instrText>
            </w:r>
            <w:r>
              <w:rPr>
                <w:noProof/>
                <w:webHidden/>
              </w:rPr>
            </w:r>
            <w:r>
              <w:rPr>
                <w:noProof/>
                <w:webHidden/>
              </w:rPr>
              <w:fldChar w:fldCharType="separate"/>
            </w:r>
            <w:r>
              <w:rPr>
                <w:noProof/>
                <w:webHidden/>
              </w:rPr>
              <w:t>6</w:t>
            </w:r>
            <w:r>
              <w:rPr>
                <w:noProof/>
                <w:webHidden/>
              </w:rPr>
              <w:fldChar w:fldCharType="end"/>
            </w:r>
          </w:hyperlink>
        </w:p>
        <w:p w14:paraId="3B6428A0" w14:textId="49CEAC7A" w:rsidR="00D03191" w:rsidRDefault="00D03191">
          <w:pPr>
            <w:pStyle w:val="TOC2"/>
            <w:rPr>
              <w:rFonts w:asciiTheme="minorHAnsi" w:eastAsiaTheme="minorEastAsia" w:hAnsiTheme="minorHAnsi"/>
              <w:noProof/>
              <w:sz w:val="24"/>
              <w:szCs w:val="24"/>
              <w:lang w:val="en-CH" w:eastAsia="en-GB"/>
            </w:rPr>
          </w:pPr>
          <w:hyperlink w:anchor="_Toc57318102" w:history="1">
            <w:r w:rsidRPr="0057635B">
              <w:rPr>
                <w:rStyle w:val="Hyperlink"/>
                <w:noProof/>
              </w:rPr>
              <w:t>7.2</w:t>
            </w:r>
            <w:r>
              <w:rPr>
                <w:rFonts w:asciiTheme="minorHAnsi" w:eastAsiaTheme="minorEastAsia" w:hAnsiTheme="minorHAnsi"/>
                <w:noProof/>
                <w:sz w:val="24"/>
                <w:szCs w:val="24"/>
                <w:lang w:val="en-CH" w:eastAsia="en-GB"/>
              </w:rPr>
              <w:tab/>
            </w:r>
            <w:r w:rsidRPr="0057635B">
              <w:rPr>
                <w:rStyle w:val="Hyperlink"/>
                <w:noProof/>
              </w:rPr>
              <w:t>Nicht optimale Anwendungsgebiete</w:t>
            </w:r>
            <w:r>
              <w:rPr>
                <w:noProof/>
                <w:webHidden/>
              </w:rPr>
              <w:tab/>
            </w:r>
            <w:r>
              <w:rPr>
                <w:noProof/>
                <w:webHidden/>
              </w:rPr>
              <w:fldChar w:fldCharType="begin"/>
            </w:r>
            <w:r>
              <w:rPr>
                <w:noProof/>
                <w:webHidden/>
              </w:rPr>
              <w:instrText xml:space="preserve"> PAGEREF _Toc57318102 \h </w:instrText>
            </w:r>
            <w:r>
              <w:rPr>
                <w:noProof/>
                <w:webHidden/>
              </w:rPr>
            </w:r>
            <w:r>
              <w:rPr>
                <w:noProof/>
                <w:webHidden/>
              </w:rPr>
              <w:fldChar w:fldCharType="separate"/>
            </w:r>
            <w:r>
              <w:rPr>
                <w:noProof/>
                <w:webHidden/>
              </w:rPr>
              <w:t>6</w:t>
            </w:r>
            <w:r>
              <w:rPr>
                <w:noProof/>
                <w:webHidden/>
              </w:rPr>
              <w:fldChar w:fldCharType="end"/>
            </w:r>
          </w:hyperlink>
        </w:p>
        <w:p w14:paraId="0C775094" w14:textId="7D68F2AB" w:rsidR="00D03191" w:rsidRDefault="00D03191">
          <w:pPr>
            <w:pStyle w:val="TOC1"/>
            <w:rPr>
              <w:rFonts w:asciiTheme="minorHAnsi" w:eastAsiaTheme="minorEastAsia" w:hAnsiTheme="minorHAnsi"/>
              <w:sz w:val="24"/>
              <w:szCs w:val="24"/>
              <w:lang w:val="en-CH" w:eastAsia="en-GB"/>
            </w:rPr>
          </w:pPr>
          <w:hyperlink w:anchor="_Toc57318103" w:history="1">
            <w:r w:rsidRPr="0057635B">
              <w:rPr>
                <w:rStyle w:val="Hyperlink"/>
              </w:rPr>
              <w:t>8</w:t>
            </w:r>
            <w:r>
              <w:rPr>
                <w:rFonts w:asciiTheme="minorHAnsi" w:eastAsiaTheme="minorEastAsia" w:hAnsiTheme="minorHAnsi"/>
                <w:sz w:val="24"/>
                <w:szCs w:val="24"/>
                <w:lang w:val="en-CH" w:eastAsia="en-GB"/>
              </w:rPr>
              <w:tab/>
            </w:r>
            <w:r w:rsidRPr="0057635B">
              <w:rPr>
                <w:rStyle w:val="Hyperlink"/>
              </w:rPr>
              <w:t>Fazit</w:t>
            </w:r>
            <w:r>
              <w:rPr>
                <w:webHidden/>
              </w:rPr>
              <w:tab/>
            </w:r>
            <w:r>
              <w:rPr>
                <w:webHidden/>
              </w:rPr>
              <w:fldChar w:fldCharType="begin"/>
            </w:r>
            <w:r>
              <w:rPr>
                <w:webHidden/>
              </w:rPr>
              <w:instrText xml:space="preserve"> PAGEREF _Toc57318103 \h </w:instrText>
            </w:r>
            <w:r>
              <w:rPr>
                <w:webHidden/>
              </w:rPr>
            </w:r>
            <w:r>
              <w:rPr>
                <w:webHidden/>
              </w:rPr>
              <w:fldChar w:fldCharType="separate"/>
            </w:r>
            <w:r>
              <w:rPr>
                <w:webHidden/>
              </w:rPr>
              <w:t>6</w:t>
            </w:r>
            <w:r>
              <w:rPr>
                <w:webHidden/>
              </w:rPr>
              <w:fldChar w:fldCharType="end"/>
            </w:r>
          </w:hyperlink>
        </w:p>
        <w:p w14:paraId="585AF80F" w14:textId="03589F6B" w:rsidR="00D03191" w:rsidRDefault="00D03191">
          <w:pPr>
            <w:pStyle w:val="TOC1"/>
            <w:rPr>
              <w:rFonts w:asciiTheme="minorHAnsi" w:eastAsiaTheme="minorEastAsia" w:hAnsiTheme="minorHAnsi"/>
              <w:sz w:val="24"/>
              <w:szCs w:val="24"/>
              <w:lang w:val="en-CH" w:eastAsia="en-GB"/>
            </w:rPr>
          </w:pPr>
          <w:hyperlink w:anchor="_Toc57318104" w:history="1">
            <w:r w:rsidRPr="0057635B">
              <w:rPr>
                <w:rStyle w:val="Hyperlink"/>
              </w:rPr>
              <w:t>9</w:t>
            </w:r>
            <w:r>
              <w:rPr>
                <w:rFonts w:asciiTheme="minorHAnsi" w:eastAsiaTheme="minorEastAsia" w:hAnsiTheme="minorHAnsi"/>
                <w:sz w:val="24"/>
                <w:szCs w:val="24"/>
                <w:lang w:val="en-CH" w:eastAsia="en-GB"/>
              </w:rPr>
              <w:tab/>
            </w:r>
            <w:r w:rsidRPr="0057635B">
              <w:rPr>
                <w:rStyle w:val="Hyperlink"/>
              </w:rPr>
              <w:t>Quellenverzeichnis</w:t>
            </w:r>
            <w:r>
              <w:rPr>
                <w:webHidden/>
              </w:rPr>
              <w:tab/>
            </w:r>
            <w:r>
              <w:rPr>
                <w:webHidden/>
              </w:rPr>
              <w:fldChar w:fldCharType="begin"/>
            </w:r>
            <w:r>
              <w:rPr>
                <w:webHidden/>
              </w:rPr>
              <w:instrText xml:space="preserve"> PAGEREF _Toc57318104 \h </w:instrText>
            </w:r>
            <w:r>
              <w:rPr>
                <w:webHidden/>
              </w:rPr>
            </w:r>
            <w:r>
              <w:rPr>
                <w:webHidden/>
              </w:rPr>
              <w:fldChar w:fldCharType="separate"/>
            </w:r>
            <w:r>
              <w:rPr>
                <w:webHidden/>
              </w:rPr>
              <w:t>7</w:t>
            </w:r>
            <w:r>
              <w:rPr>
                <w:webHidden/>
              </w:rPr>
              <w:fldChar w:fldCharType="end"/>
            </w:r>
          </w:hyperlink>
        </w:p>
        <w:p w14:paraId="34EB3D6D" w14:textId="4D755E26" w:rsidR="00D03191" w:rsidRDefault="00D03191">
          <w:pPr>
            <w:pStyle w:val="TOC1"/>
            <w:rPr>
              <w:rFonts w:asciiTheme="minorHAnsi" w:eastAsiaTheme="minorEastAsia" w:hAnsiTheme="minorHAnsi"/>
              <w:sz w:val="24"/>
              <w:szCs w:val="24"/>
              <w:lang w:val="en-CH" w:eastAsia="en-GB"/>
            </w:rPr>
          </w:pPr>
          <w:hyperlink w:anchor="_Toc57318105" w:history="1">
            <w:r w:rsidRPr="0057635B">
              <w:rPr>
                <w:rStyle w:val="Hyperlink"/>
              </w:rPr>
              <w:t>10</w:t>
            </w:r>
            <w:r>
              <w:rPr>
                <w:rFonts w:asciiTheme="minorHAnsi" w:eastAsiaTheme="minorEastAsia" w:hAnsiTheme="minorHAnsi"/>
                <w:sz w:val="24"/>
                <w:szCs w:val="24"/>
                <w:lang w:val="en-CH" w:eastAsia="en-GB"/>
              </w:rPr>
              <w:tab/>
            </w:r>
            <w:r w:rsidRPr="0057635B">
              <w:rPr>
                <w:rStyle w:val="Hyperlink"/>
              </w:rPr>
              <w:t>Anhänge</w:t>
            </w:r>
            <w:r>
              <w:rPr>
                <w:webHidden/>
              </w:rPr>
              <w:tab/>
            </w:r>
            <w:r>
              <w:rPr>
                <w:webHidden/>
              </w:rPr>
              <w:fldChar w:fldCharType="begin"/>
            </w:r>
            <w:r>
              <w:rPr>
                <w:webHidden/>
              </w:rPr>
              <w:instrText xml:space="preserve"> PAGEREF _Toc57318105 \h </w:instrText>
            </w:r>
            <w:r>
              <w:rPr>
                <w:webHidden/>
              </w:rPr>
            </w:r>
            <w:r>
              <w:rPr>
                <w:webHidden/>
              </w:rPr>
              <w:fldChar w:fldCharType="separate"/>
            </w:r>
            <w:r>
              <w:rPr>
                <w:webHidden/>
              </w:rPr>
              <w:t>7</w:t>
            </w:r>
            <w:r>
              <w:rPr>
                <w:webHidden/>
              </w:rPr>
              <w:fldChar w:fldCharType="end"/>
            </w:r>
          </w:hyperlink>
        </w:p>
        <w:p w14:paraId="3FA0609B" w14:textId="718E7858" w:rsidR="00D03191" w:rsidRDefault="00D03191">
          <w:pPr>
            <w:pStyle w:val="TOC2"/>
            <w:rPr>
              <w:rFonts w:asciiTheme="minorHAnsi" w:eastAsiaTheme="minorEastAsia" w:hAnsiTheme="minorHAnsi"/>
              <w:noProof/>
              <w:sz w:val="24"/>
              <w:szCs w:val="24"/>
              <w:lang w:val="en-CH" w:eastAsia="en-GB"/>
            </w:rPr>
          </w:pPr>
          <w:hyperlink w:anchor="_Toc57318106" w:history="1">
            <w:r w:rsidRPr="0057635B">
              <w:rPr>
                <w:rStyle w:val="Hyperlink"/>
                <w:noProof/>
              </w:rPr>
              <w:t>10.1</w:t>
            </w:r>
            <w:r>
              <w:rPr>
                <w:rFonts w:asciiTheme="minorHAnsi" w:eastAsiaTheme="minorEastAsia" w:hAnsiTheme="minorHAnsi"/>
                <w:noProof/>
                <w:sz w:val="24"/>
                <w:szCs w:val="24"/>
                <w:lang w:val="en-CH" w:eastAsia="en-GB"/>
              </w:rPr>
              <w:tab/>
            </w:r>
            <w:r w:rsidRPr="0057635B">
              <w:rPr>
                <w:rStyle w:val="Hyperlink"/>
                <w:noProof/>
              </w:rPr>
              <w:t>Formeln</w:t>
            </w:r>
            <w:r>
              <w:rPr>
                <w:noProof/>
                <w:webHidden/>
              </w:rPr>
              <w:tab/>
            </w:r>
            <w:r>
              <w:rPr>
                <w:noProof/>
                <w:webHidden/>
              </w:rPr>
              <w:fldChar w:fldCharType="begin"/>
            </w:r>
            <w:r>
              <w:rPr>
                <w:noProof/>
                <w:webHidden/>
              </w:rPr>
              <w:instrText xml:space="preserve"> PAGEREF _Toc57318106 \h </w:instrText>
            </w:r>
            <w:r>
              <w:rPr>
                <w:noProof/>
                <w:webHidden/>
              </w:rPr>
            </w:r>
            <w:r>
              <w:rPr>
                <w:noProof/>
                <w:webHidden/>
              </w:rPr>
              <w:fldChar w:fldCharType="separate"/>
            </w:r>
            <w:r>
              <w:rPr>
                <w:noProof/>
                <w:webHidden/>
              </w:rPr>
              <w:t>7</w:t>
            </w:r>
            <w:r>
              <w:rPr>
                <w:noProof/>
                <w:webHidden/>
              </w:rPr>
              <w:fldChar w:fldCharType="end"/>
            </w:r>
          </w:hyperlink>
        </w:p>
        <w:p w14:paraId="06A6E444" w14:textId="5B980983" w:rsidR="00D03191" w:rsidRDefault="00D03191">
          <w:pPr>
            <w:pStyle w:val="TOC2"/>
            <w:rPr>
              <w:rFonts w:asciiTheme="minorHAnsi" w:eastAsiaTheme="minorEastAsia" w:hAnsiTheme="minorHAnsi"/>
              <w:noProof/>
              <w:sz w:val="24"/>
              <w:szCs w:val="24"/>
              <w:lang w:val="en-CH" w:eastAsia="en-GB"/>
            </w:rPr>
          </w:pPr>
          <w:hyperlink w:anchor="_Toc57318107" w:history="1">
            <w:r w:rsidRPr="0057635B">
              <w:rPr>
                <w:rStyle w:val="Hyperlink"/>
                <w:noProof/>
              </w:rPr>
              <w:t>10.2</w:t>
            </w:r>
            <w:r>
              <w:rPr>
                <w:rFonts w:asciiTheme="minorHAnsi" w:eastAsiaTheme="minorEastAsia" w:hAnsiTheme="minorHAnsi"/>
                <w:noProof/>
                <w:sz w:val="24"/>
                <w:szCs w:val="24"/>
                <w:lang w:val="en-CH" w:eastAsia="en-GB"/>
              </w:rPr>
              <w:tab/>
            </w:r>
            <w:r w:rsidRPr="0057635B">
              <w:rPr>
                <w:rStyle w:val="Hyperlink"/>
                <w:noProof/>
              </w:rPr>
              <w:t>Abbildungen</w:t>
            </w:r>
            <w:r>
              <w:rPr>
                <w:noProof/>
                <w:webHidden/>
              </w:rPr>
              <w:tab/>
            </w:r>
            <w:r>
              <w:rPr>
                <w:noProof/>
                <w:webHidden/>
              </w:rPr>
              <w:fldChar w:fldCharType="begin"/>
            </w:r>
            <w:r>
              <w:rPr>
                <w:noProof/>
                <w:webHidden/>
              </w:rPr>
              <w:instrText xml:space="preserve"> PAGEREF _Toc57318107 \h </w:instrText>
            </w:r>
            <w:r>
              <w:rPr>
                <w:noProof/>
                <w:webHidden/>
              </w:rPr>
            </w:r>
            <w:r>
              <w:rPr>
                <w:noProof/>
                <w:webHidden/>
              </w:rPr>
              <w:fldChar w:fldCharType="separate"/>
            </w:r>
            <w:r>
              <w:rPr>
                <w:noProof/>
                <w:webHidden/>
              </w:rPr>
              <w:t>8</w:t>
            </w:r>
            <w:r>
              <w:rPr>
                <w:noProof/>
                <w:webHidden/>
              </w:rPr>
              <w:fldChar w:fldCharType="end"/>
            </w:r>
          </w:hyperlink>
        </w:p>
        <w:p w14:paraId="4B8FC2E5" w14:textId="2611A2F9" w:rsidR="00D03191" w:rsidRDefault="00D03191">
          <w:pPr>
            <w:pStyle w:val="TOC2"/>
            <w:rPr>
              <w:rFonts w:asciiTheme="minorHAnsi" w:eastAsiaTheme="minorEastAsia" w:hAnsiTheme="minorHAnsi"/>
              <w:noProof/>
              <w:sz w:val="24"/>
              <w:szCs w:val="24"/>
              <w:lang w:val="en-CH" w:eastAsia="en-GB"/>
            </w:rPr>
          </w:pPr>
          <w:hyperlink w:anchor="_Toc57318108" w:history="1">
            <w:r w:rsidRPr="0057635B">
              <w:rPr>
                <w:rStyle w:val="Hyperlink"/>
                <w:noProof/>
              </w:rPr>
              <w:t>10.3</w:t>
            </w:r>
            <w:r>
              <w:rPr>
                <w:rFonts w:asciiTheme="minorHAnsi" w:eastAsiaTheme="minorEastAsia" w:hAnsiTheme="minorHAnsi"/>
                <w:noProof/>
                <w:sz w:val="24"/>
                <w:szCs w:val="24"/>
                <w:lang w:val="en-CH" w:eastAsia="en-GB"/>
              </w:rPr>
              <w:tab/>
            </w:r>
            <w:r w:rsidRPr="0057635B">
              <w:rPr>
                <w:rStyle w:val="Hyperlink"/>
                <w:noProof/>
              </w:rPr>
              <w:t>Tabellen</w:t>
            </w:r>
            <w:r>
              <w:rPr>
                <w:noProof/>
                <w:webHidden/>
              </w:rPr>
              <w:tab/>
            </w:r>
            <w:r>
              <w:rPr>
                <w:noProof/>
                <w:webHidden/>
              </w:rPr>
              <w:fldChar w:fldCharType="begin"/>
            </w:r>
            <w:r>
              <w:rPr>
                <w:noProof/>
                <w:webHidden/>
              </w:rPr>
              <w:instrText xml:space="preserve"> PAGEREF _Toc57318108 \h </w:instrText>
            </w:r>
            <w:r>
              <w:rPr>
                <w:noProof/>
                <w:webHidden/>
              </w:rPr>
            </w:r>
            <w:r>
              <w:rPr>
                <w:noProof/>
                <w:webHidden/>
              </w:rPr>
              <w:fldChar w:fldCharType="separate"/>
            </w:r>
            <w:r>
              <w:rPr>
                <w:noProof/>
                <w:webHidden/>
              </w:rPr>
              <w:t>8</w:t>
            </w:r>
            <w:r>
              <w:rPr>
                <w:noProof/>
                <w:webHidden/>
              </w:rPr>
              <w:fldChar w:fldCharType="end"/>
            </w:r>
          </w:hyperlink>
        </w:p>
        <w:p w14:paraId="7289F450" w14:textId="65349BE3" w:rsidR="00C536C2" w:rsidRDefault="00595194" w:rsidP="00CF5401">
          <w:r>
            <w:rPr>
              <w:b/>
              <w:bCs/>
              <w:lang w:val="de-DE"/>
            </w:rPr>
            <w:fldChar w:fldCharType="end"/>
          </w:r>
        </w:p>
      </w:sdtContent>
    </w:sdt>
    <w:p w14:paraId="316E8F95" w14:textId="77777777" w:rsidR="00CF5401" w:rsidRDefault="00CF5401" w:rsidP="00CF5401">
      <w:pPr>
        <w:pStyle w:val="Heading1"/>
      </w:pPr>
      <w:bookmarkStart w:id="1" w:name="_Toc57318085"/>
      <w:r>
        <w:t>Abkürzungsverzeichnis</w:t>
      </w:r>
      <w:bookmarkEnd w:id="1"/>
    </w:p>
    <w:p w14:paraId="79871DF8" w14:textId="77777777" w:rsidR="00CF5401" w:rsidRDefault="00CF5401" w:rsidP="00CF5401">
      <w:pPr>
        <w:rPr>
          <w:noProof/>
        </w:rPr>
        <w:sectPr w:rsidR="00CF5401" w:rsidSect="00CF5401">
          <w:pgSz w:w="11906" w:h="16838" w:code="9"/>
          <w:pgMar w:top="1928" w:right="1134" w:bottom="1644" w:left="1418" w:header="709" w:footer="454" w:gutter="0"/>
          <w:cols w:space="708"/>
          <w:docGrid w:linePitch="360"/>
        </w:sectPr>
      </w:pPr>
      <w:r>
        <w:fldChar w:fldCharType="begin"/>
      </w:r>
      <w:r>
        <w:instrText xml:space="preserve"> INDEX \e "</w:instrText>
      </w:r>
      <w:r>
        <w:tab/>
        <w:instrText xml:space="preserve">" \c "1" \z "2057" </w:instrText>
      </w:r>
      <w:r>
        <w:fldChar w:fldCharType="separate"/>
      </w:r>
    </w:p>
    <w:p w14:paraId="4F95A0F0" w14:textId="77777777" w:rsidR="00CF5401" w:rsidRDefault="00CF5401" w:rsidP="00CF5401">
      <w:pPr>
        <w:pStyle w:val="Index1"/>
        <w:tabs>
          <w:tab w:val="right" w:leader="dot" w:pos="9344"/>
        </w:tabs>
        <w:rPr>
          <w:noProof/>
          <w:lang w:val="en-GB"/>
        </w:rPr>
      </w:pPr>
      <w:r>
        <w:rPr>
          <w:noProof/>
          <w:lang w:val="en-GB"/>
        </w:rPr>
        <w:t>CART</w:t>
      </w:r>
      <w:r>
        <w:rPr>
          <w:noProof/>
          <w:lang w:val="en-GB"/>
        </w:rPr>
        <w:tab/>
      </w:r>
      <w:r w:rsidRPr="00C42256">
        <w:rPr>
          <w:rFonts w:cstheme="minorHAnsi"/>
          <w:i/>
          <w:noProof/>
          <w:lang w:val="en-GB"/>
        </w:rPr>
        <w:t>Classification and Regression Trees</w:t>
      </w:r>
    </w:p>
    <w:p w14:paraId="3A4BFC1E" w14:textId="77777777" w:rsidR="00CF5401" w:rsidRDefault="00CF5401" w:rsidP="00CF5401">
      <w:pPr>
        <w:pStyle w:val="Index1"/>
        <w:tabs>
          <w:tab w:val="right" w:leader="dot" w:pos="9344"/>
        </w:tabs>
        <w:rPr>
          <w:noProof/>
          <w:lang w:val="en-GB"/>
        </w:rPr>
      </w:pPr>
      <w:r w:rsidRPr="00C42256">
        <w:rPr>
          <w:noProof/>
          <w:lang w:val="en-US"/>
        </w:rPr>
        <w:t>DT</w:t>
      </w:r>
      <w:r>
        <w:rPr>
          <w:noProof/>
          <w:lang w:val="en-GB"/>
        </w:rPr>
        <w:tab/>
      </w:r>
      <w:r w:rsidRPr="00C42256">
        <w:rPr>
          <w:rFonts w:cstheme="minorHAnsi"/>
          <w:i/>
          <w:noProof/>
          <w:lang w:val="en-US"/>
        </w:rPr>
        <w:t>Decision Tree / Decision Trees</w:t>
      </w:r>
    </w:p>
    <w:p w14:paraId="1013D814" w14:textId="77777777" w:rsidR="00CF5401" w:rsidRDefault="00CF5401" w:rsidP="00CF5401">
      <w:pPr>
        <w:pStyle w:val="Index1"/>
        <w:tabs>
          <w:tab w:val="right" w:leader="dot" w:pos="9344"/>
        </w:tabs>
        <w:rPr>
          <w:noProof/>
          <w:lang w:val="en-GB"/>
        </w:rPr>
      </w:pPr>
      <w:r>
        <w:rPr>
          <w:noProof/>
          <w:lang w:val="en-GB"/>
        </w:rPr>
        <w:t>HP</w:t>
      </w:r>
      <w:r>
        <w:rPr>
          <w:noProof/>
          <w:lang w:val="en-GB"/>
        </w:rPr>
        <w:tab/>
      </w:r>
      <w:r w:rsidRPr="00C42256">
        <w:rPr>
          <w:rFonts w:cstheme="minorHAnsi"/>
          <w:i/>
          <w:noProof/>
          <w:lang w:val="en-GB"/>
        </w:rPr>
        <w:t>Hyperparameter</w:t>
      </w:r>
    </w:p>
    <w:p w14:paraId="64552E30" w14:textId="77777777" w:rsidR="00CF5401" w:rsidRDefault="00CF5401" w:rsidP="00CF5401">
      <w:pPr>
        <w:pStyle w:val="Index1"/>
        <w:tabs>
          <w:tab w:val="right" w:leader="dot" w:pos="9344"/>
        </w:tabs>
        <w:rPr>
          <w:noProof/>
          <w:lang w:val="en-GB"/>
        </w:rPr>
      </w:pPr>
      <w:r>
        <w:rPr>
          <w:noProof/>
          <w:lang w:val="en-GB"/>
        </w:rPr>
        <w:t>ML</w:t>
      </w:r>
      <w:r>
        <w:rPr>
          <w:noProof/>
          <w:lang w:val="en-GB"/>
        </w:rPr>
        <w:tab/>
      </w:r>
      <w:r w:rsidRPr="00C42256">
        <w:rPr>
          <w:rFonts w:cstheme="minorHAnsi"/>
          <w:i/>
          <w:noProof/>
          <w:lang w:val="en-GB"/>
        </w:rPr>
        <w:t>Machine Learning</w:t>
      </w:r>
    </w:p>
    <w:p w14:paraId="32D9C6BF" w14:textId="77777777" w:rsidR="00CF5401" w:rsidRDefault="00CF5401" w:rsidP="00CF5401">
      <w:pPr>
        <w:pStyle w:val="Index1"/>
        <w:tabs>
          <w:tab w:val="right" w:leader="dot" w:pos="9344"/>
        </w:tabs>
        <w:rPr>
          <w:noProof/>
          <w:lang w:val="en-GB"/>
        </w:rPr>
      </w:pPr>
      <w:r>
        <w:rPr>
          <w:noProof/>
          <w:lang w:val="en-GB"/>
        </w:rPr>
        <w:t>SL</w:t>
      </w:r>
      <w:r>
        <w:rPr>
          <w:noProof/>
          <w:lang w:val="en-GB"/>
        </w:rPr>
        <w:tab/>
      </w:r>
      <w:r w:rsidRPr="00C42256">
        <w:rPr>
          <w:rFonts w:cstheme="minorHAnsi"/>
          <w:i/>
          <w:noProof/>
          <w:lang w:val="en-GB"/>
        </w:rPr>
        <w:t>Supervised Learning</w:t>
      </w:r>
    </w:p>
    <w:p w14:paraId="67AA6906" w14:textId="77777777" w:rsidR="00CF5401" w:rsidRDefault="00CF5401" w:rsidP="00CF5401">
      <w:pPr>
        <w:pStyle w:val="Index1"/>
        <w:tabs>
          <w:tab w:val="right" w:leader="dot" w:pos="9344"/>
        </w:tabs>
        <w:rPr>
          <w:noProof/>
          <w:lang w:val="en-GB"/>
        </w:rPr>
      </w:pPr>
      <w:r>
        <w:rPr>
          <w:noProof/>
          <w:lang w:val="en-GB"/>
        </w:rPr>
        <w:t>ZV</w:t>
      </w:r>
      <w:r>
        <w:rPr>
          <w:noProof/>
          <w:lang w:val="en-GB"/>
        </w:rPr>
        <w:tab/>
      </w:r>
      <w:r w:rsidRPr="00C42256">
        <w:rPr>
          <w:rFonts w:cstheme="minorHAnsi"/>
          <w:i/>
          <w:noProof/>
          <w:lang w:val="en-GB"/>
        </w:rPr>
        <w:t>Zielvariable</w:t>
      </w:r>
    </w:p>
    <w:p w14:paraId="0F8BEAA4" w14:textId="77777777" w:rsidR="00CF5401" w:rsidRDefault="00CF5401" w:rsidP="00CF5401">
      <w:pPr>
        <w:rPr>
          <w:noProof/>
        </w:rPr>
        <w:sectPr w:rsidR="00CF5401" w:rsidSect="00CF5401">
          <w:type w:val="continuous"/>
          <w:pgSz w:w="11906" w:h="16838" w:code="9"/>
          <w:pgMar w:top="1928" w:right="1134" w:bottom="1644" w:left="1418" w:header="709" w:footer="454" w:gutter="0"/>
          <w:cols w:space="720"/>
          <w:docGrid w:linePitch="360"/>
        </w:sectPr>
      </w:pPr>
    </w:p>
    <w:p w14:paraId="1EA3BB8B" w14:textId="37B7F3A3" w:rsidR="00D03191" w:rsidRDefault="00CF5401" w:rsidP="00CF5401">
      <w:pPr>
        <w:spacing w:after="200" w:line="276" w:lineRule="auto"/>
        <w:sectPr w:rsidR="00D03191" w:rsidSect="004501D5">
          <w:headerReference w:type="first" r:id="rId17"/>
          <w:footerReference w:type="first" r:id="rId18"/>
          <w:pgSz w:w="11906" w:h="16838" w:code="9"/>
          <w:pgMar w:top="1928" w:right="1134" w:bottom="1644" w:left="1418" w:header="709" w:footer="454" w:gutter="0"/>
          <w:cols w:space="708"/>
          <w:titlePg/>
          <w:docGrid w:linePitch="360"/>
        </w:sectPr>
      </w:pPr>
      <w:r>
        <w:lastRenderedPageBreak/>
        <w:fldChar w:fldCharType="end"/>
      </w:r>
    </w:p>
    <w:p w14:paraId="0A5E7DDE" w14:textId="270A91F4" w:rsidR="002E7766" w:rsidRDefault="00975504" w:rsidP="00D03191">
      <w:pPr>
        <w:pStyle w:val="Heading1"/>
      </w:pPr>
      <w:bookmarkStart w:id="2" w:name="_Toc57318086"/>
      <w:r>
        <w:t>Abstract</w:t>
      </w:r>
      <w:bookmarkEnd w:id="2"/>
    </w:p>
    <w:p w14:paraId="660F743B" w14:textId="62D280E3" w:rsidR="00F841A1" w:rsidRPr="00B33008" w:rsidRDefault="009F2E00" w:rsidP="00F841A1">
      <w:pPr>
        <w:rPr>
          <w:rStyle w:val="Strong"/>
          <w:b w:val="0"/>
          <w:bCs w:val="0"/>
        </w:rPr>
      </w:pPr>
      <w:r>
        <w:t>Entscheidungsbäume</w:t>
      </w:r>
      <w:r w:rsidR="00FC740F">
        <w:t xml:space="preserve"> (englisch: </w:t>
      </w:r>
      <w:proofErr w:type="spellStart"/>
      <w:r w:rsidR="00FC740F">
        <w:t>Desicion</w:t>
      </w:r>
      <w:proofErr w:type="spellEnd"/>
      <w:r w:rsidR="00FC740F">
        <w:t xml:space="preserve"> </w:t>
      </w:r>
      <w:proofErr w:type="spellStart"/>
      <w:r w:rsidR="00FC740F">
        <w:t>Trees</w:t>
      </w:r>
      <w:proofErr w:type="spellEnd"/>
      <w:r w:rsidR="00FC740F">
        <w:t xml:space="preserve"> im nachfolgenden DT</w:t>
      </w:r>
      <w:r w:rsidR="00320F65" w:rsidRPr="00A436AF">
        <w:rPr>
          <w:lang w:val="en-US"/>
        </w:rPr>
        <w:fldChar w:fldCharType="begin"/>
      </w:r>
      <w:r w:rsidR="00320F65" w:rsidRPr="00184DD0">
        <w:instrText xml:space="preserve"> XE "DT" \t "</w:instrText>
      </w:r>
      <w:r w:rsidR="00A436AF" w:rsidRPr="00184DD0">
        <w:rPr>
          <w:rFonts w:asciiTheme="minorHAnsi" w:hAnsiTheme="minorHAnsi" w:cstheme="minorHAnsi"/>
          <w:i/>
        </w:rPr>
        <w:instrText>Decision</w:instrText>
      </w:r>
      <w:r w:rsidR="00320F65" w:rsidRPr="00184DD0">
        <w:rPr>
          <w:rFonts w:asciiTheme="minorHAnsi" w:hAnsiTheme="minorHAnsi" w:cstheme="minorHAnsi"/>
          <w:i/>
        </w:rPr>
        <w:instrText xml:space="preserve"> Tree / </w:instrText>
      </w:r>
      <w:r w:rsidR="00A436AF" w:rsidRPr="00184DD0">
        <w:rPr>
          <w:rFonts w:asciiTheme="minorHAnsi" w:hAnsiTheme="minorHAnsi" w:cstheme="minorHAnsi"/>
          <w:i/>
        </w:rPr>
        <w:instrText>Decision</w:instrText>
      </w:r>
      <w:r w:rsidR="00320F65" w:rsidRPr="00184DD0">
        <w:rPr>
          <w:rFonts w:asciiTheme="minorHAnsi" w:hAnsiTheme="minorHAnsi" w:cstheme="minorHAnsi"/>
          <w:i/>
        </w:rPr>
        <w:instrText xml:space="preserve"> Trees</w:instrText>
      </w:r>
      <w:r w:rsidR="00320F65" w:rsidRPr="00184DD0">
        <w:instrText xml:space="preserve">" </w:instrText>
      </w:r>
      <w:r w:rsidR="00320F65" w:rsidRPr="00A436AF">
        <w:rPr>
          <w:lang w:val="en-US"/>
        </w:rPr>
        <w:fldChar w:fldCharType="end"/>
      </w:r>
      <w:r w:rsidR="00FC740F">
        <w:t xml:space="preserve"> genannt</w:t>
      </w:r>
      <w:r w:rsidR="00184DD0">
        <w:t>, Abbildung 1</w:t>
      </w:r>
      <w:r w:rsidR="00FC740F">
        <w:t>)</w:t>
      </w:r>
      <w:r>
        <w:t xml:space="preserve"> sind </w:t>
      </w:r>
      <w:proofErr w:type="spellStart"/>
      <w:r>
        <w:t>Sup</w:t>
      </w:r>
      <w:r w:rsidR="00C64855">
        <w:t>ervised</w:t>
      </w:r>
      <w:proofErr w:type="spellEnd"/>
      <w:r w:rsidR="00C64855">
        <w:t xml:space="preserve"> </w:t>
      </w:r>
      <w:proofErr w:type="spellStart"/>
      <w:r w:rsidR="00C64855">
        <w:t>Machine</w:t>
      </w:r>
      <w:proofErr w:type="spellEnd"/>
      <w:r w:rsidR="00C64855">
        <w:t xml:space="preserve"> Learning Algorithmen, welche vor allem </w:t>
      </w:r>
      <w:r w:rsidR="00FF519C">
        <w:t xml:space="preserve">wegen </w:t>
      </w:r>
      <w:r w:rsidR="00C64855">
        <w:t>der Nachvollziehbarkeit ihrer Entscheidungen eingesetzt werden. Der vorliegende Bericht gibt eine grobe Übersicht dieses Algorithmus und beschreibt Einsatz und Anwendungsgebiete</w:t>
      </w:r>
      <w:r w:rsidR="00121EB8">
        <w:t>,</w:t>
      </w:r>
      <w:r w:rsidR="00C64855">
        <w:t xml:space="preserve"> sowie die Vor- und Nachteile und die Funktionsweise. Die Informationen basieren zu grossen Teilen auf dem 2011 von </w:t>
      </w:r>
      <w:r w:rsidR="00C64855" w:rsidRPr="00C64855">
        <w:t xml:space="preserve">Gordon S. </w:t>
      </w:r>
      <w:proofErr w:type="spellStart"/>
      <w:r w:rsidR="00C64855" w:rsidRPr="00C64855">
        <w:t>Linoff</w:t>
      </w:r>
      <w:proofErr w:type="spellEnd"/>
      <w:r w:rsidR="00C64855">
        <w:t xml:space="preserve"> und</w:t>
      </w:r>
      <w:r w:rsidR="00C64855" w:rsidRPr="00C64855">
        <w:t xml:space="preserve"> Michael J. A. Berry</w:t>
      </w:r>
      <w:r w:rsidR="00C64855">
        <w:t xml:space="preserve"> geschriebenen Buch «</w:t>
      </w:r>
      <w:r w:rsidR="004E6BC9" w:rsidRPr="004E6BC9">
        <w:t xml:space="preserve">Data </w:t>
      </w:r>
      <w:proofErr w:type="spellStart"/>
      <w:r w:rsidR="004E6BC9" w:rsidRPr="004E6BC9">
        <w:t>mining</w:t>
      </w:r>
      <w:proofErr w:type="spellEnd"/>
      <w:r w:rsidR="004E6BC9" w:rsidRPr="004E6BC9">
        <w:t xml:space="preserve"> </w:t>
      </w:r>
      <w:proofErr w:type="spellStart"/>
      <w:proofErr w:type="gramStart"/>
      <w:r w:rsidR="004E6BC9" w:rsidRPr="004E6BC9">
        <w:t>techniques</w:t>
      </w:r>
      <w:proofErr w:type="spellEnd"/>
      <w:r w:rsidR="004E6BC9" w:rsidRPr="004E6BC9">
        <w:t xml:space="preserve"> :</w:t>
      </w:r>
      <w:proofErr w:type="gramEnd"/>
      <w:r w:rsidR="004E6BC9" w:rsidRPr="004E6BC9">
        <w:t xml:space="preserve"> </w:t>
      </w:r>
      <w:proofErr w:type="spellStart"/>
      <w:r w:rsidR="004E6BC9" w:rsidRPr="004E6BC9">
        <w:t>for</w:t>
      </w:r>
      <w:proofErr w:type="spellEnd"/>
      <w:r w:rsidR="004E6BC9" w:rsidRPr="004E6BC9">
        <w:t xml:space="preserve"> </w:t>
      </w:r>
      <w:proofErr w:type="spellStart"/>
      <w:r w:rsidR="004E6BC9" w:rsidRPr="004E6BC9">
        <w:t>marketing</w:t>
      </w:r>
      <w:proofErr w:type="spellEnd"/>
      <w:r w:rsidR="004E6BC9" w:rsidRPr="004E6BC9">
        <w:t xml:space="preserve">, </w:t>
      </w:r>
      <w:proofErr w:type="spellStart"/>
      <w:r w:rsidR="004E6BC9" w:rsidRPr="004E6BC9">
        <w:t>sales</w:t>
      </w:r>
      <w:proofErr w:type="spellEnd"/>
      <w:r w:rsidR="004E6BC9" w:rsidRPr="004E6BC9">
        <w:t xml:space="preserve">, </w:t>
      </w:r>
      <w:proofErr w:type="spellStart"/>
      <w:r w:rsidR="004E6BC9" w:rsidRPr="004E6BC9">
        <w:t>and</w:t>
      </w:r>
      <w:proofErr w:type="spellEnd"/>
      <w:r w:rsidR="004E6BC9" w:rsidRPr="004E6BC9">
        <w:t xml:space="preserve"> </w:t>
      </w:r>
      <w:proofErr w:type="spellStart"/>
      <w:r w:rsidR="004E6BC9" w:rsidRPr="004E6BC9">
        <w:t>customer</w:t>
      </w:r>
      <w:proofErr w:type="spellEnd"/>
      <w:r w:rsidR="004E6BC9" w:rsidRPr="004E6BC9">
        <w:t xml:space="preserve"> </w:t>
      </w:r>
      <w:proofErr w:type="spellStart"/>
      <w:r w:rsidR="004E6BC9" w:rsidRPr="004E6BC9">
        <w:t>relationship</w:t>
      </w:r>
      <w:proofErr w:type="spellEnd"/>
      <w:r w:rsidR="004E6BC9" w:rsidRPr="004E6BC9">
        <w:t xml:space="preserve"> </w:t>
      </w:r>
      <w:proofErr w:type="spellStart"/>
      <w:r w:rsidR="004E6BC9" w:rsidRPr="004E6BC9">
        <w:t>management</w:t>
      </w:r>
      <w:proofErr w:type="spellEnd"/>
      <w:r w:rsidR="00C64855">
        <w:t>»</w:t>
      </w:r>
      <w:r w:rsidR="00184DD0">
        <w:t xml:space="preserve"> </w:t>
      </w:r>
      <w:sdt>
        <w:sdtPr>
          <w:id w:val="-531959580"/>
          <w:citation/>
        </w:sdtPr>
        <w:sdtContent>
          <w:r w:rsidR="00184DD0">
            <w:fldChar w:fldCharType="begin"/>
          </w:r>
          <w:r w:rsidR="00184DD0">
            <w:instrText xml:space="preserve"> CITATION Lin11 \l 2055 </w:instrText>
          </w:r>
          <w:r w:rsidR="00184DD0">
            <w:fldChar w:fldCharType="separate"/>
          </w:r>
          <w:r w:rsidR="00184DD0" w:rsidRPr="00184DD0">
            <w:rPr>
              <w:noProof/>
            </w:rPr>
            <w:t>[1]</w:t>
          </w:r>
          <w:r w:rsidR="00184DD0">
            <w:fldChar w:fldCharType="end"/>
          </w:r>
        </w:sdtContent>
      </w:sdt>
      <w:r w:rsidR="00C64855">
        <w:t>.</w:t>
      </w:r>
    </w:p>
    <w:p w14:paraId="79EAD951" w14:textId="628BDDF9" w:rsidR="005D06CF" w:rsidRDefault="00B22DA9" w:rsidP="00762565">
      <w:pPr>
        <w:pStyle w:val="Heading1"/>
      </w:pPr>
      <w:bookmarkStart w:id="3" w:name="_Toc57318087"/>
      <w:r>
        <w:t>Einsatzgebiet</w:t>
      </w:r>
      <w:bookmarkEnd w:id="3"/>
    </w:p>
    <w:p w14:paraId="7BAD64EC" w14:textId="05B493AC" w:rsidR="00433F0C" w:rsidRDefault="00BB53B4" w:rsidP="00433F0C">
      <w:r>
        <w:t>Maschinelles Lernen</w:t>
      </w:r>
      <w:r w:rsidR="00FC740F">
        <w:t xml:space="preserve"> (ML</w:t>
      </w:r>
      <w:r w:rsidR="00A436AF">
        <w:fldChar w:fldCharType="begin"/>
      </w:r>
      <w:r w:rsidR="00A436AF">
        <w:instrText xml:space="preserve"> XE "</w:instrText>
      </w:r>
      <w:r w:rsidR="00A436AF" w:rsidRPr="00D71E28">
        <w:instrText>ML</w:instrText>
      </w:r>
      <w:r w:rsidR="00A436AF">
        <w:instrText>" \t "</w:instrText>
      </w:r>
      <w:r w:rsidR="00A436AF" w:rsidRPr="008C253E">
        <w:rPr>
          <w:rFonts w:asciiTheme="minorHAnsi" w:hAnsiTheme="minorHAnsi" w:cstheme="minorHAnsi"/>
          <w:i/>
        </w:rPr>
        <w:instrText>Machine Learning</w:instrText>
      </w:r>
      <w:r w:rsidR="00A436AF">
        <w:instrText xml:space="preserve">" </w:instrText>
      </w:r>
      <w:r w:rsidR="00A436AF">
        <w:fldChar w:fldCharType="end"/>
      </w:r>
      <w:r w:rsidR="00FC740F">
        <w:t>)</w:t>
      </w:r>
      <w:r>
        <w:t xml:space="preserve"> wird grundsätzlich in drei verschiedene Kategorien unterteilt: </w:t>
      </w:r>
      <w:proofErr w:type="spellStart"/>
      <w:r w:rsidRPr="00FC740F">
        <w:t>Supervised</w:t>
      </w:r>
      <w:proofErr w:type="spellEnd"/>
      <w:r>
        <w:t xml:space="preserve"> Learning</w:t>
      </w:r>
      <w:r w:rsidR="00FC740F">
        <w:t xml:space="preserve"> (</w:t>
      </w:r>
      <w:r w:rsidR="008D4517">
        <w:t xml:space="preserve">deutsch: Überwachtes Lernen, </w:t>
      </w:r>
      <w:r w:rsidR="00FC740F">
        <w:t>SL</w:t>
      </w:r>
      <w:r w:rsidR="00017315">
        <w:fldChar w:fldCharType="begin"/>
      </w:r>
      <w:r w:rsidR="00017315">
        <w:instrText xml:space="preserve"> XE "</w:instrText>
      </w:r>
      <w:r w:rsidR="00017315" w:rsidRPr="00433C71">
        <w:instrText>SL</w:instrText>
      </w:r>
      <w:r w:rsidR="00017315">
        <w:instrText>" \t "</w:instrText>
      </w:r>
      <w:r w:rsidR="00017315" w:rsidRPr="00304A63">
        <w:rPr>
          <w:rFonts w:asciiTheme="minorHAnsi" w:hAnsiTheme="minorHAnsi" w:cstheme="minorHAnsi"/>
          <w:i/>
        </w:rPr>
        <w:instrText>Supervised Learning</w:instrText>
      </w:r>
      <w:r w:rsidR="00017315">
        <w:instrText xml:space="preserve">" </w:instrText>
      </w:r>
      <w:r w:rsidR="00017315">
        <w:fldChar w:fldCharType="end"/>
      </w:r>
      <w:r w:rsidR="00FC740F">
        <w:t>)</w:t>
      </w:r>
      <w:r>
        <w:t xml:space="preserve">, </w:t>
      </w:r>
      <w:proofErr w:type="spellStart"/>
      <w:r w:rsidRPr="00FC740F">
        <w:t>Unsupervised</w:t>
      </w:r>
      <w:proofErr w:type="spellEnd"/>
      <w:r>
        <w:t xml:space="preserve"> Learning</w:t>
      </w:r>
      <w:r w:rsidR="00FC740F">
        <w:t xml:space="preserve"> </w:t>
      </w:r>
      <w:r>
        <w:t xml:space="preserve">und </w:t>
      </w:r>
      <w:proofErr w:type="spellStart"/>
      <w:r w:rsidRPr="00FC740F">
        <w:t>Reinforced</w:t>
      </w:r>
      <w:proofErr w:type="spellEnd"/>
      <w:r>
        <w:t xml:space="preserve"> Learning</w:t>
      </w:r>
      <w:r w:rsidR="00F8463D">
        <w:t xml:space="preserve">. </w:t>
      </w:r>
      <w:r>
        <w:t xml:space="preserve">Die </w:t>
      </w:r>
      <w:r w:rsidR="00121EB8">
        <w:t>m</w:t>
      </w:r>
      <w:r>
        <w:t xml:space="preserve">eisten Algorithmen, darunter auch </w:t>
      </w:r>
      <w:r w:rsidR="00FC740F">
        <w:t>DT</w:t>
      </w:r>
      <w:r>
        <w:t xml:space="preserve"> werden hauptsächlich oder ausschliesslich in einem dieser drei Gebiete gebraucht. </w:t>
      </w:r>
      <w:r w:rsidR="00FC740F">
        <w:t>DT</w:t>
      </w:r>
      <w:r>
        <w:t xml:space="preserve"> sind klar im </w:t>
      </w:r>
      <w:r w:rsidR="008D4517">
        <w:t>SL</w:t>
      </w:r>
      <w:r>
        <w:t xml:space="preserve"> anzusiedeln. Dabei können sie für Klassifikations- und Regressionsprobleme angewandt werden. Die Funktionsweise bleibt dabei die gleiche</w:t>
      </w:r>
      <w:r w:rsidR="005271B3">
        <w:t>, es werden Regeln gesucht, welche die zu</w:t>
      </w:r>
      <w:r w:rsidR="00121EB8">
        <w:t>r</w:t>
      </w:r>
      <w:r w:rsidR="005271B3">
        <w:t xml:space="preserve"> Verfügung stehenden Daten möglichst homogen trennen. Der Unterschied liegt nur in der Art der </w:t>
      </w:r>
      <w:r w:rsidR="00FC740F">
        <w:t xml:space="preserve">vorherzusagenden </w:t>
      </w:r>
      <w:r w:rsidR="005271B3">
        <w:t>Zielvariable</w:t>
      </w:r>
      <w:r w:rsidR="008D4517">
        <w:t xml:space="preserve"> (ZV</w:t>
      </w:r>
      <w:r w:rsidR="00017315">
        <w:fldChar w:fldCharType="begin"/>
      </w:r>
      <w:r w:rsidR="00017315">
        <w:instrText xml:space="preserve"> XE "</w:instrText>
      </w:r>
      <w:r w:rsidR="00017315" w:rsidRPr="000E3207">
        <w:instrText>ZV</w:instrText>
      </w:r>
      <w:r w:rsidR="00017315">
        <w:instrText>" \t "</w:instrText>
      </w:r>
      <w:r w:rsidR="00017315" w:rsidRPr="00590AB2">
        <w:rPr>
          <w:rFonts w:asciiTheme="minorHAnsi" w:hAnsiTheme="minorHAnsi" w:cstheme="minorHAnsi"/>
          <w:i/>
        </w:rPr>
        <w:instrText>Zielvariable</w:instrText>
      </w:r>
      <w:r w:rsidR="00017315">
        <w:instrText xml:space="preserve">" </w:instrText>
      </w:r>
      <w:r w:rsidR="00017315">
        <w:fldChar w:fldCharType="end"/>
      </w:r>
      <w:r w:rsidR="008D4517">
        <w:t>)</w:t>
      </w:r>
      <w:r w:rsidR="005271B3">
        <w:t xml:space="preserve"> (qualitativ oder quantitativ).</w:t>
      </w:r>
    </w:p>
    <w:p w14:paraId="68A055DA" w14:textId="621C0A3F" w:rsidR="004D563F" w:rsidRPr="00BD5EAE" w:rsidRDefault="004D563F" w:rsidP="00433F0C">
      <w:r>
        <w:t xml:space="preserve">Ein weiteres Einsatzgebiet von </w:t>
      </w:r>
      <w:r w:rsidR="00FC740F">
        <w:t>DT</w:t>
      </w:r>
      <w:r>
        <w:t xml:space="preserve"> liegt in der explorativen Datenanalyse. Dabei veranschaulich</w:t>
      </w:r>
      <w:r w:rsidR="00FC740F">
        <w:t>t</w:t>
      </w:r>
      <w:r>
        <w:t xml:space="preserve"> </w:t>
      </w:r>
      <w:r w:rsidR="00FC740F">
        <w:t>ein</w:t>
      </w:r>
      <w:r>
        <w:t xml:space="preserve"> </w:t>
      </w:r>
      <w:r w:rsidR="00FC740F">
        <w:t>DT</w:t>
      </w:r>
      <w:r>
        <w:t xml:space="preserve"> die Abhängigkeiten der </w:t>
      </w:r>
      <w:r w:rsidR="008D4517">
        <w:t>ZV</w:t>
      </w:r>
      <w:r>
        <w:t xml:space="preserve"> zu </w:t>
      </w:r>
      <w:r w:rsidR="00FC740F">
        <w:t xml:space="preserve">Kombinationen von anderen </w:t>
      </w:r>
      <w:r>
        <w:t>Variablen. Die damit gewonnenen Erkenntnisse können in weiteren Analysen gezielt eingesetzt werden.</w:t>
      </w:r>
    </w:p>
    <w:p w14:paraId="613AD085" w14:textId="2A9E2B9D" w:rsidR="001064EB" w:rsidRDefault="00B22DA9" w:rsidP="001064EB">
      <w:pPr>
        <w:pStyle w:val="Heading1"/>
      </w:pPr>
      <w:bookmarkStart w:id="4" w:name="_Toc57318088"/>
      <w:r>
        <w:t>Entwicklung für die Anwendung</w:t>
      </w:r>
      <w:bookmarkEnd w:id="4"/>
    </w:p>
    <w:p w14:paraId="10FBEDAC" w14:textId="5B0292F3" w:rsidR="001064EB" w:rsidRDefault="005271B3" w:rsidP="001064EB">
      <w:r>
        <w:t xml:space="preserve">Um ein </w:t>
      </w:r>
      <w:r w:rsidR="008D4517">
        <w:t>DT-M</w:t>
      </w:r>
      <w:r>
        <w:t>odel</w:t>
      </w:r>
      <w:r w:rsidR="008D4517">
        <w:t>l</w:t>
      </w:r>
      <w:r>
        <w:t xml:space="preserve"> zu entwickeln, kann wie in anderen Data Science Projekten nach dem CRISP-Data Mining</w:t>
      </w:r>
      <w:r w:rsidR="008D4517">
        <w:t xml:space="preserve"> </w:t>
      </w:r>
      <w:r>
        <w:t>Mode</w:t>
      </w:r>
      <w:r w:rsidR="008D4517">
        <w:t>l</w:t>
      </w:r>
      <w:r>
        <w:t>l (</w:t>
      </w:r>
      <w:hyperlink w:anchor="_Abbildungen" w:history="1">
        <w:r w:rsidRPr="00571D42">
          <w:rPr>
            <w:rStyle w:val="Hyperlink"/>
          </w:rPr>
          <w:t>Abbildung</w:t>
        </w:r>
        <w:r w:rsidR="00184DD0">
          <w:rPr>
            <w:rStyle w:val="Hyperlink"/>
          </w:rPr>
          <w:t xml:space="preserve"> 2</w:t>
        </w:r>
      </w:hyperlink>
      <w:r>
        <w:t xml:space="preserve">) </w:t>
      </w:r>
      <w:r w:rsidR="00AE60A3">
        <w:t>vorgegangen werden</w:t>
      </w:r>
      <w:r>
        <w:t>. Dabei müssen zuerst Daten gesammelt, exploriert, gereinigt und transformier</w:t>
      </w:r>
      <w:r w:rsidR="00FC740F">
        <w:t>t (Daten für DT-Modelle müssen nicht transformiert werden)</w:t>
      </w:r>
      <w:r>
        <w:t xml:space="preserve"> werden. Am Ende dieser Prozesse sollte</w:t>
      </w:r>
      <w:r w:rsidR="004260C4">
        <w:t xml:space="preserve">n </w:t>
      </w:r>
      <w:r>
        <w:t xml:space="preserve">gereinigte und klassifizierte Daten vorliegen. </w:t>
      </w:r>
      <w:r w:rsidR="004260C4">
        <w:t xml:space="preserve">Damit </w:t>
      </w:r>
      <w:r w:rsidR="00FC740F">
        <w:t>SL</w:t>
      </w:r>
      <w:r w:rsidR="004260C4">
        <w:t xml:space="preserve"> funktioniert</w:t>
      </w:r>
      <w:r w:rsidR="00610B28">
        <w:t>,</w:t>
      </w:r>
      <w:r w:rsidR="004260C4">
        <w:t xml:space="preserve"> muss eine </w:t>
      </w:r>
      <w:r w:rsidR="008D4517">
        <w:t>ZV</w:t>
      </w:r>
      <w:r w:rsidR="004260C4">
        <w:t xml:space="preserve"> definiert sein. Diese wird anhand des Anwendungsfalls definiert. </w:t>
      </w:r>
      <w:r w:rsidR="00E130B1">
        <w:t xml:space="preserve">Wenn zum Beispiel die Qualität eines Rotweines auf einer Skala </w:t>
      </w:r>
      <w:r w:rsidR="008D4517">
        <w:t>(</w:t>
      </w:r>
      <w:r w:rsidR="00E130B1">
        <w:t>1-10</w:t>
      </w:r>
      <w:r w:rsidR="008D4517">
        <w:t>)</w:t>
      </w:r>
      <w:r w:rsidR="00E130B1">
        <w:t xml:space="preserve"> bewerten werden soll</w:t>
      </w:r>
      <w:r w:rsidR="00610B28">
        <w:t>,</w:t>
      </w:r>
      <w:r w:rsidR="00E130B1">
        <w:t xml:space="preserve"> </w:t>
      </w:r>
      <w:r w:rsidR="00610B28">
        <w:t>m</w:t>
      </w:r>
      <w:r w:rsidR="00E130B1">
        <w:t>üssen bereits Daten von Rotweinen vorliegen, welche nach dieser Skala bewertet wurden.</w:t>
      </w:r>
    </w:p>
    <w:p w14:paraId="3581D7E2" w14:textId="263CC9F5" w:rsidR="00E130B1" w:rsidRDefault="00E130B1" w:rsidP="00AE60A3">
      <w:r>
        <w:t xml:space="preserve">Sobald diese klassifizierten Daten vorliegen, werden sie in drei Gruppen aufgeteilt. Die erste und grösste Gruppe (meistens ca. 70%) bilden die Trainingsdaten. Aus </w:t>
      </w:r>
      <w:r w:rsidR="00610B28">
        <w:t>i</w:t>
      </w:r>
      <w:r>
        <w:t xml:space="preserve">hnen wächst später der </w:t>
      </w:r>
      <w:r w:rsidR="00C0424A">
        <w:t>DT</w:t>
      </w:r>
      <w:r>
        <w:t xml:space="preserve">. </w:t>
      </w:r>
      <w:r w:rsidR="00F37F38">
        <w:t>Die übrigen Daten werden meist zu gleichen Teilen in Validations- und Testdaten aufgeteilt. Dabei werden die Validationsdaten gebraucht, um die Hyperparameter</w:t>
      </w:r>
      <w:r w:rsidR="008D4517">
        <w:t xml:space="preserve"> (HP</w:t>
      </w:r>
      <w:r w:rsidR="00017315">
        <w:fldChar w:fldCharType="begin"/>
      </w:r>
      <w:r w:rsidR="00017315">
        <w:instrText xml:space="preserve"> XE "</w:instrText>
      </w:r>
      <w:r w:rsidR="00017315" w:rsidRPr="003573F8">
        <w:instrText>HP</w:instrText>
      </w:r>
      <w:r w:rsidR="00017315">
        <w:instrText>" \t "</w:instrText>
      </w:r>
      <w:r w:rsidR="00017315" w:rsidRPr="00DF5F79">
        <w:rPr>
          <w:rFonts w:asciiTheme="minorHAnsi" w:hAnsiTheme="minorHAnsi" w:cstheme="minorHAnsi"/>
          <w:i/>
        </w:rPr>
        <w:instrText>Hyperparameter</w:instrText>
      </w:r>
      <w:r w:rsidR="00017315">
        <w:instrText xml:space="preserve">" </w:instrText>
      </w:r>
      <w:r w:rsidR="00017315">
        <w:fldChar w:fldCharType="end"/>
      </w:r>
      <w:r w:rsidR="008D4517">
        <w:t>)</w:t>
      </w:r>
      <w:r w:rsidR="00F37F38">
        <w:t xml:space="preserve"> zu tunen</w:t>
      </w:r>
      <w:r w:rsidR="00975504">
        <w:t xml:space="preserve"> oder aus verschiedenen </w:t>
      </w:r>
      <w:r w:rsidR="00C0424A">
        <w:t>ML-</w:t>
      </w:r>
      <w:r w:rsidR="00975504">
        <w:t>Modellen das Beste auszuwählen.</w:t>
      </w:r>
      <w:r w:rsidR="00F37F38">
        <w:t xml:space="preserve"> Die Testdaten werden dem Model</w:t>
      </w:r>
      <w:r w:rsidR="00C0424A">
        <w:t>l</w:t>
      </w:r>
      <w:r w:rsidR="00F37F38">
        <w:t xml:space="preserve"> nur einmal gezeigt, um die definitive Genauigkeit zu beurteilen.</w:t>
      </w:r>
    </w:p>
    <w:p w14:paraId="7441247D" w14:textId="493FF535" w:rsidR="00F37F38" w:rsidRDefault="00F37F38" w:rsidP="001064EB">
      <w:r>
        <w:t>Wenn das Model</w:t>
      </w:r>
      <w:r w:rsidR="00C0424A">
        <w:t>l</w:t>
      </w:r>
      <w:r>
        <w:t xml:space="preserve"> trainiert, ein Optimum für die </w:t>
      </w:r>
      <w:r w:rsidR="008D4517">
        <w:t>HP</w:t>
      </w:r>
      <w:r>
        <w:t xml:space="preserve"> gefunden wurde und der Baum mittels den Testdaten getestet wurde, wird anhand der Genauigkeit und der Geschwindigkeit des Baumes beurteilt, ob er bereit ist für den Einsatz. Wenn dies der Fall sein sollte, wird das Model</w:t>
      </w:r>
      <w:r w:rsidR="00C0424A">
        <w:t>l</w:t>
      </w:r>
      <w:r>
        <w:t xml:space="preserve"> in eine Pipeline oder eine Applikation integriert, um es automatisiert nutzen zu können. </w:t>
      </w:r>
      <w:r w:rsidR="00377B21">
        <w:t>Während es im Einsatz ist, wird es dauernd überwacht</w:t>
      </w:r>
      <w:r w:rsidR="009C3AF2">
        <w:t>,</w:t>
      </w:r>
      <w:r w:rsidR="00377B21">
        <w:t xml:space="preserve"> um es später mit den gesammelten Daten noch weiter zu verfeinern.</w:t>
      </w:r>
    </w:p>
    <w:p w14:paraId="216EAD83" w14:textId="3703C22B" w:rsidR="004D563F" w:rsidRPr="009B4E05" w:rsidRDefault="004D563F" w:rsidP="001064EB">
      <w:r>
        <w:t>Für die Benutzung in der explorativen Datenanalyse</w:t>
      </w:r>
      <w:r w:rsidR="003667B9">
        <w:t xml:space="preserve"> müssen die Daten nicht unterteilt werden, da der </w:t>
      </w:r>
      <w:r w:rsidR="0092702F">
        <w:t>DT</w:t>
      </w:r>
      <w:r w:rsidR="003667B9">
        <w:t xml:space="preserve"> zu diesem Zeitpunkt nicht für </w:t>
      </w:r>
      <w:r w:rsidR="0092702F">
        <w:t>ML</w:t>
      </w:r>
      <w:r w:rsidR="003667B9">
        <w:t xml:space="preserve"> genutzt wird.</w:t>
      </w:r>
    </w:p>
    <w:p w14:paraId="4D20D8EF" w14:textId="575EE939" w:rsidR="00377B21" w:rsidRDefault="00377B21" w:rsidP="00377B21">
      <w:pPr>
        <w:pStyle w:val="Heading1"/>
      </w:pPr>
      <w:bookmarkStart w:id="5" w:name="_Toc57318089"/>
      <w:r>
        <w:lastRenderedPageBreak/>
        <w:t>Funktionsweise des Algorithmus</w:t>
      </w:r>
      <w:bookmarkEnd w:id="5"/>
    </w:p>
    <w:p w14:paraId="6F260A11" w14:textId="79B262EE" w:rsidR="00904BF2" w:rsidRPr="00904BF2" w:rsidRDefault="00904BF2" w:rsidP="00904BF2">
      <w:r>
        <w:t xml:space="preserve">Im </w:t>
      </w:r>
      <w:r w:rsidR="00233128">
        <w:t>Folgenden</w:t>
      </w:r>
      <w:r>
        <w:t xml:space="preserve"> werde </w:t>
      </w:r>
      <w:r w:rsidR="00610B28">
        <w:t>i</w:t>
      </w:r>
      <w:r>
        <w:t xml:space="preserve">ch die Funktionsweise eines </w:t>
      </w:r>
      <w:r w:rsidR="00C0424A">
        <w:t>DT</w:t>
      </w:r>
      <w:r>
        <w:t xml:space="preserve"> anhand </w:t>
      </w:r>
      <w:r w:rsidR="00C0424A">
        <w:t>der CART</w:t>
      </w:r>
      <w:r w:rsidR="00017315">
        <w:fldChar w:fldCharType="begin"/>
      </w:r>
      <w:r w:rsidR="00017315">
        <w:instrText xml:space="preserve"> XE "</w:instrText>
      </w:r>
      <w:r w:rsidR="00017315" w:rsidRPr="001C32DE">
        <w:instrText>CART</w:instrText>
      </w:r>
      <w:r w:rsidR="00017315">
        <w:instrText>" \t "</w:instrText>
      </w:r>
      <w:r w:rsidR="00017315" w:rsidRPr="00CD3F5C">
        <w:rPr>
          <w:rFonts w:asciiTheme="minorHAnsi" w:hAnsiTheme="minorHAnsi" w:cstheme="minorHAnsi"/>
          <w:i/>
        </w:rPr>
        <w:instrText>Classification and Regression Trees</w:instrText>
      </w:r>
      <w:r w:rsidR="00017315">
        <w:instrText xml:space="preserve">" </w:instrText>
      </w:r>
      <w:r w:rsidR="00017315">
        <w:fldChar w:fldCharType="end"/>
      </w:r>
      <w:r w:rsidR="00C0424A">
        <w:t xml:space="preserve"> Algorithmus Familie aufzeigen</w:t>
      </w:r>
      <w:r w:rsidR="00610B28">
        <w:t>.</w:t>
      </w:r>
    </w:p>
    <w:p w14:paraId="5E6DE5A7" w14:textId="477399B7" w:rsidR="00377B21" w:rsidRDefault="00377B21" w:rsidP="00377B21">
      <w:pPr>
        <w:pStyle w:val="Heading2"/>
      </w:pPr>
      <w:bookmarkStart w:id="6" w:name="_Toc57318090"/>
      <w:r>
        <w:t>Den Baum wachsen lassen</w:t>
      </w:r>
      <w:bookmarkEnd w:id="6"/>
    </w:p>
    <w:p w14:paraId="144535DB" w14:textId="3BA0CCE8" w:rsidR="00541C11" w:rsidRDefault="00610B28" w:rsidP="009B0588">
      <w:r>
        <w:t>Vorausgesetzt</w:t>
      </w:r>
      <w:r w:rsidR="00233128">
        <w:t xml:space="preserve">, dass ein klassifiziertes Trainingsdatenset vorliegt, kann der Algorithmus anfangen die Daten zu Teilen. Dabei werden alle Variablen als mögliche </w:t>
      </w:r>
      <w:r w:rsidR="00541C11">
        <w:t xml:space="preserve">Teilvariable </w:t>
      </w:r>
      <w:r w:rsidR="00233128">
        <w:t>betrachtet</w:t>
      </w:r>
      <w:r w:rsidR="00541C11">
        <w:t>.</w:t>
      </w:r>
    </w:p>
    <w:p w14:paraId="7C1E131B" w14:textId="172AEC10" w:rsidR="00541C11" w:rsidRPr="00541C11" w:rsidRDefault="00541C11" w:rsidP="00541C11">
      <w:r>
        <w:t>Da d</w:t>
      </w:r>
      <w:r w:rsidR="00C0424A">
        <w:t>ie</w:t>
      </w:r>
      <w:r>
        <w:t xml:space="preserve"> </w:t>
      </w:r>
      <w:r w:rsidR="00C0424A">
        <w:t xml:space="preserve">meisten </w:t>
      </w:r>
      <w:r>
        <w:t xml:space="preserve">CART </w:t>
      </w:r>
      <w:r w:rsidR="00C0424A">
        <w:t>Algorithmen</w:t>
      </w:r>
      <w:r>
        <w:t xml:space="preserve"> nur binäre Teilungen machen </w:t>
      </w:r>
      <w:r w:rsidR="00C0424A">
        <w:t>können</w:t>
      </w:r>
      <w:r>
        <w:t xml:space="preserve"> (genau 2 Kinder pro Teilung) müssen kategorische Variablen mit mehr als </w:t>
      </w:r>
      <w:r w:rsidR="00C0424A">
        <w:t>zwei Leveln</w:t>
      </w:r>
      <w:r>
        <w:t xml:space="preserve"> gruppiert werden. Dabei werden alle möglichen Kombinationen gebildet und die Reinheit</w:t>
      </w:r>
      <w:r w:rsidR="00571D42">
        <w:t xml:space="preserve"> (</w:t>
      </w:r>
      <w:hyperlink w:anchor="_Abbildungen" w:history="1">
        <w:r w:rsidR="00571D42" w:rsidRPr="007F293F">
          <w:rPr>
            <w:rStyle w:val="Hyperlink"/>
          </w:rPr>
          <w:t xml:space="preserve">Abbildung </w:t>
        </w:r>
        <w:r w:rsidR="00184DD0">
          <w:rPr>
            <w:rStyle w:val="Hyperlink"/>
          </w:rPr>
          <w:t>3</w:t>
        </w:r>
      </w:hyperlink>
      <w:r w:rsidR="00571D42">
        <w:t>)</w:t>
      </w:r>
      <w:r>
        <w:t xml:space="preserve"> </w:t>
      </w:r>
      <w:r w:rsidR="0092702F">
        <w:t>in Abhängigkeit der</w:t>
      </w:r>
      <w:r>
        <w:t xml:space="preserve"> </w:t>
      </w:r>
      <w:r w:rsidR="008D4517">
        <w:t>ZV</w:t>
      </w:r>
      <w:r>
        <w:t xml:space="preserve"> verglichen.</w:t>
      </w:r>
    </w:p>
    <w:p w14:paraId="05BBAC22" w14:textId="6EF0515B" w:rsidR="00541C11" w:rsidRPr="00541C11" w:rsidRDefault="00541C11" w:rsidP="00571D42">
      <w:r>
        <w:t>Bei numerischen Teilvariablen wird ein Schwe</w:t>
      </w:r>
      <w:r w:rsidR="0092702F">
        <w:t>l</w:t>
      </w:r>
      <w:r>
        <w:t xml:space="preserve">lwert </w:t>
      </w:r>
      <m:oMath>
        <m:r>
          <w:rPr>
            <w:rFonts w:ascii="Cambria Math" w:hAnsi="Cambria Math"/>
          </w:rPr>
          <m:t>S</m:t>
        </m:r>
      </m:oMath>
      <w:r>
        <w:t xml:space="preserve"> definiert, welcher alle Werte in zwei Gruppen aufteilt. Dabei ist </w:t>
      </w:r>
      <m:oMath>
        <m:r>
          <w:rPr>
            <w:rFonts w:ascii="Cambria Math" w:hAnsi="Cambria Math"/>
          </w:rPr>
          <m:t>S</m:t>
        </m:r>
      </m:oMath>
      <w:r>
        <w:t xml:space="preserve"> immer grösser als der </w:t>
      </w:r>
      <w:r w:rsidR="00610B28">
        <w:t>k</w:t>
      </w:r>
      <w:r>
        <w:t xml:space="preserve">leinste und kleiner als der </w:t>
      </w:r>
      <w:r w:rsidR="00610B28">
        <w:t>g</w:t>
      </w:r>
      <w:r>
        <w:t xml:space="preserve">rösste Wert. Nun wird für jeden </w:t>
      </w:r>
      <w:r w:rsidR="00C0424A">
        <w:t>möglichen (</w:t>
      </w:r>
      <m:oMath>
        <m:r>
          <w:rPr>
            <w:rFonts w:ascii="Cambria Math" w:hAnsi="Cambria Math"/>
          </w:rPr>
          <m:t>S</m:t>
        </m:r>
      </m:oMath>
      <w:r>
        <w:t xml:space="preserve"> </w:t>
      </w:r>
      <w:r w:rsidR="00C0424A">
        <w:t xml:space="preserve">wird immer nur ein Wert zwischen zwei Beobachtungen Annehmen) </w:t>
      </w:r>
      <w:r>
        <w:t xml:space="preserve">Wert </w:t>
      </w:r>
      <w:r w:rsidR="009B0588">
        <w:t xml:space="preserve">von </w:t>
      </w:r>
      <m:oMath>
        <m:r>
          <w:rPr>
            <w:rFonts w:ascii="Cambria Math" w:hAnsi="Cambria Math"/>
          </w:rPr>
          <m:t>S</m:t>
        </m:r>
      </m:oMath>
      <w:r>
        <w:t xml:space="preserve"> die Reinheit der Kinder berechnet</w:t>
      </w:r>
      <w:r w:rsidR="003671FB">
        <w:t>.</w:t>
      </w:r>
    </w:p>
    <w:p w14:paraId="5A03BEEF" w14:textId="23A3E2D2" w:rsidR="00541C11" w:rsidRDefault="00541C11" w:rsidP="00541C11">
      <w:pPr>
        <w:pStyle w:val="Heading3"/>
      </w:pPr>
      <w:bookmarkStart w:id="7" w:name="_Toc57318091"/>
      <w:r>
        <w:t>Quantifizierung der Reinheit</w:t>
      </w:r>
      <w:bookmarkEnd w:id="7"/>
    </w:p>
    <w:p w14:paraId="614155F3" w14:textId="633F8AC0" w:rsidR="009B0588" w:rsidRDefault="009B0588" w:rsidP="009B0588">
      <w:pPr>
        <w:rPr>
          <w:rFonts w:eastAsiaTheme="minorEastAsia"/>
        </w:rPr>
      </w:pPr>
      <w:r>
        <w:t xml:space="preserve">Die Reinheit wird abhängig vom Typ der </w:t>
      </w:r>
      <w:r w:rsidR="008D4517">
        <w:t>ZV</w:t>
      </w:r>
      <w:r>
        <w:rPr>
          <w:rFonts w:eastAsiaTheme="minorEastAsia"/>
        </w:rPr>
        <w:t xml:space="preserve"> (kategorisch oder numerisch) mit unterschiedlichen Algorithmen berechnet. Bei eine</w:t>
      </w:r>
      <w:r w:rsidR="0092702F">
        <w:rPr>
          <w:rFonts w:eastAsiaTheme="minorEastAsia"/>
        </w:rPr>
        <w:t>r</w:t>
      </w:r>
      <w:r>
        <w:rPr>
          <w:rFonts w:eastAsiaTheme="minorEastAsia"/>
        </w:rPr>
        <w:t xml:space="preserve"> numerischen </w:t>
      </w:r>
      <w:r w:rsidR="0092702F">
        <w:rPr>
          <w:rFonts w:eastAsiaTheme="minorEastAsia"/>
        </w:rPr>
        <w:t>ZV</w:t>
      </w:r>
      <w:r>
        <w:rPr>
          <w:rFonts w:eastAsiaTheme="minorEastAsia"/>
        </w:rPr>
        <w:t xml:space="preserve"> muss eine</w:t>
      </w:r>
      <w:r w:rsidR="00527842">
        <w:rPr>
          <w:rFonts w:eastAsiaTheme="minorEastAsia"/>
        </w:rPr>
        <w:t xml:space="preserve"> Fehlerfunktion definiert werden. In unserem Beispiel nutzen wir die </w:t>
      </w:r>
      <w:r w:rsidR="00DB5ECE">
        <w:rPr>
          <w:rFonts w:eastAsiaTheme="minorEastAsia"/>
        </w:rPr>
        <w:t>empirische Varianz (</w:t>
      </w:r>
      <w:hyperlink w:anchor="_Formeln" w:history="1">
        <w:r w:rsidR="00DB5ECE" w:rsidRPr="002D6EAA">
          <w:rPr>
            <w:rStyle w:val="Hyperlink"/>
            <w:rFonts w:eastAsiaTheme="minorEastAsia"/>
          </w:rPr>
          <w:t xml:space="preserve">Formel </w:t>
        </w:r>
        <w:r w:rsidR="006123A6" w:rsidRPr="002D6EAA">
          <w:rPr>
            <w:rStyle w:val="Hyperlink"/>
            <w:rFonts w:eastAsiaTheme="minorEastAsia"/>
          </w:rPr>
          <w:t>1</w:t>
        </w:r>
      </w:hyperlink>
      <w:r w:rsidR="00DB5ECE">
        <w:rPr>
          <w:rFonts w:eastAsiaTheme="minorEastAsia"/>
        </w:rPr>
        <w:t>). Dabei wird für beide Untergruppen der Mittelwert</w:t>
      </w:r>
      <w:r w:rsidR="006123A6">
        <w:rPr>
          <w:rFonts w:eastAsiaTheme="minorEastAsia"/>
        </w:rPr>
        <w:t xml:space="preserve"> (</w:t>
      </w:r>
      <w:hyperlink w:anchor="_Formeln" w:history="1">
        <w:r w:rsidR="006123A6" w:rsidRPr="002D6EAA">
          <w:rPr>
            <w:rStyle w:val="Hyperlink"/>
            <w:rFonts w:eastAsiaTheme="minorEastAsia"/>
          </w:rPr>
          <w:t>Formel 2</w:t>
        </w:r>
      </w:hyperlink>
      <w:r w:rsidR="006123A6">
        <w:rPr>
          <w:rFonts w:eastAsiaTheme="minorEastAsia"/>
        </w:rPr>
        <w:t>)</w:t>
      </w:r>
      <w:r w:rsidR="00DB5ECE">
        <w:rPr>
          <w:rFonts w:eastAsiaTheme="minorEastAsia"/>
        </w:rPr>
        <w:t xml:space="preserve"> </w:t>
      </w:r>
      <w:r w:rsidR="003671FB">
        <w:rPr>
          <w:rFonts w:eastAsiaTheme="minorEastAsia"/>
        </w:rPr>
        <w:t>berechnet</w:t>
      </w:r>
      <w:r w:rsidR="00DB5ECE">
        <w:rPr>
          <w:rFonts w:eastAsiaTheme="minorEastAsia"/>
        </w:rPr>
        <w:t xml:space="preserve"> und die Summe der </w:t>
      </w:r>
      <w:r w:rsidR="00610B28">
        <w:rPr>
          <w:rFonts w:eastAsiaTheme="minorEastAsia"/>
        </w:rPr>
        <w:t>q</w:t>
      </w:r>
      <w:r w:rsidR="00DB5ECE">
        <w:rPr>
          <w:rFonts w:eastAsiaTheme="minorEastAsia"/>
        </w:rPr>
        <w:t xml:space="preserve">uadratischen Abweichung zum </w:t>
      </w:r>
      <w:r w:rsidR="0092702F">
        <w:rPr>
          <w:rFonts w:eastAsiaTheme="minorEastAsia"/>
        </w:rPr>
        <w:t xml:space="preserve">jeweiligen </w:t>
      </w:r>
      <w:r w:rsidR="00DB5ECE">
        <w:rPr>
          <w:rFonts w:eastAsiaTheme="minorEastAsia"/>
        </w:rPr>
        <w:t>Mittelwert durch die Anzahl Beobachtungen in der Untergruppe geteilt. Dies wird nun für alle möglichen Schwellwerte (numerische Teilvariable) bzw. Kombinationen von Klassifikationsgruppen (kategorische Teilvariable</w:t>
      </w:r>
      <w:r w:rsidR="001155C8">
        <w:rPr>
          <w:rFonts w:eastAsiaTheme="minorEastAsia"/>
        </w:rPr>
        <w:t>) berechnet. Dabei wird der Schwellwert</w:t>
      </w:r>
      <w:r w:rsidR="00C0424A">
        <w:rPr>
          <w:rFonts w:eastAsiaTheme="minorEastAsia"/>
        </w:rPr>
        <w:t xml:space="preserve"> /</w:t>
      </w:r>
      <w:r w:rsidR="001155C8">
        <w:rPr>
          <w:rFonts w:eastAsiaTheme="minorEastAsia"/>
        </w:rPr>
        <w:t xml:space="preserve"> die Kombination als Teilkriterium gewählt, welche die kleinste Varianz erzeugt.</w:t>
      </w:r>
    </w:p>
    <w:p w14:paraId="39D69126" w14:textId="5D734AA6" w:rsidR="001155C8" w:rsidRPr="009B0588" w:rsidRDefault="001155C8" w:rsidP="009B0588">
      <w:r>
        <w:rPr>
          <w:rFonts w:eastAsiaTheme="minorEastAsia"/>
        </w:rPr>
        <w:t xml:space="preserve">Bei einer kategorischen </w:t>
      </w:r>
      <w:r w:rsidR="008D4517">
        <w:rPr>
          <w:rFonts w:eastAsiaTheme="minorEastAsia"/>
        </w:rPr>
        <w:t>ZV</w:t>
      </w:r>
      <w:r>
        <w:rPr>
          <w:rFonts w:eastAsiaTheme="minorEastAsia"/>
        </w:rPr>
        <w:t xml:space="preserve"> wird </w:t>
      </w:r>
      <w:r w:rsidR="00AA7AE0">
        <w:rPr>
          <w:rFonts w:eastAsiaTheme="minorEastAsia"/>
        </w:rPr>
        <w:t>häufig</w:t>
      </w:r>
      <w:r>
        <w:rPr>
          <w:rFonts w:eastAsiaTheme="minorEastAsia"/>
        </w:rPr>
        <w:t xml:space="preserve"> der </w:t>
      </w:r>
      <w:proofErr w:type="spellStart"/>
      <w:r>
        <w:rPr>
          <w:rFonts w:eastAsiaTheme="minorEastAsia"/>
        </w:rPr>
        <w:t>Gini</w:t>
      </w:r>
      <w:proofErr w:type="spellEnd"/>
      <w:r>
        <w:rPr>
          <w:rFonts w:eastAsiaTheme="minorEastAsia"/>
        </w:rPr>
        <w:t xml:space="preserve">-Index </w:t>
      </w:r>
      <w:r w:rsidR="00D71619">
        <w:rPr>
          <w:rFonts w:eastAsiaTheme="minorEastAsia"/>
        </w:rPr>
        <w:t>(</w:t>
      </w:r>
      <w:hyperlink w:anchor="_Formeln" w:history="1">
        <w:r w:rsidR="00D71619" w:rsidRPr="002D6EAA">
          <w:rPr>
            <w:rStyle w:val="Hyperlink"/>
            <w:rFonts w:eastAsiaTheme="minorEastAsia"/>
          </w:rPr>
          <w:t xml:space="preserve">Formel </w:t>
        </w:r>
        <w:r w:rsidR="006123A6" w:rsidRPr="002D6EAA">
          <w:rPr>
            <w:rStyle w:val="Hyperlink"/>
            <w:rFonts w:eastAsiaTheme="minorEastAsia"/>
          </w:rPr>
          <w:t>3</w:t>
        </w:r>
      </w:hyperlink>
      <w:r w:rsidR="00D71619">
        <w:rPr>
          <w:rFonts w:eastAsiaTheme="minorEastAsia"/>
        </w:rPr>
        <w:t xml:space="preserve">) </w:t>
      </w:r>
      <w:r>
        <w:rPr>
          <w:rFonts w:eastAsiaTheme="minorEastAsia"/>
        </w:rPr>
        <w:t>als Quantifizierung der Reinheit gewählt, da er einfach zu berechnen ist.</w:t>
      </w:r>
      <w:r w:rsidR="00AA7AE0">
        <w:rPr>
          <w:rFonts w:eastAsiaTheme="minorEastAsia"/>
        </w:rPr>
        <w:t xml:space="preserve"> Dafür </w:t>
      </w:r>
      <w:r w:rsidR="00610B28">
        <w:rPr>
          <w:rFonts w:eastAsiaTheme="minorEastAsia"/>
        </w:rPr>
        <w:t>wird</w:t>
      </w:r>
      <w:r w:rsidR="00AA7AE0">
        <w:rPr>
          <w:rFonts w:eastAsiaTheme="minorEastAsia"/>
        </w:rPr>
        <w:t xml:space="preserve"> bei beiden möglichen Kinder</w:t>
      </w:r>
      <w:r w:rsidR="00610B28">
        <w:rPr>
          <w:rFonts w:eastAsiaTheme="minorEastAsia"/>
        </w:rPr>
        <w:t>n</w:t>
      </w:r>
      <w:r w:rsidR="00AA7AE0">
        <w:rPr>
          <w:rFonts w:eastAsiaTheme="minorEastAsia"/>
        </w:rPr>
        <w:t xml:space="preserve"> die summierte, quadrierte Wahrscheinlichkeit für das Vorkommen der jeweiligen </w:t>
      </w:r>
      <w:r w:rsidR="0092702F">
        <w:rPr>
          <w:rFonts w:eastAsiaTheme="minorEastAsia"/>
        </w:rPr>
        <w:t>ZV-</w:t>
      </w:r>
      <w:r w:rsidR="00AA7AE0">
        <w:rPr>
          <w:rFonts w:eastAsiaTheme="minorEastAsia"/>
        </w:rPr>
        <w:t>Klasse berechnet. Danach werden diese Werte nach Anzahl Beobachtung pro Kind gewichtet</w:t>
      </w:r>
      <w:r w:rsidR="0092702F">
        <w:rPr>
          <w:rFonts w:eastAsiaTheme="minorEastAsia"/>
        </w:rPr>
        <w:t xml:space="preserve">, </w:t>
      </w:r>
      <w:r w:rsidR="00AA7AE0">
        <w:rPr>
          <w:rFonts w:eastAsiaTheme="minorEastAsia"/>
        </w:rPr>
        <w:t>summiert</w:t>
      </w:r>
      <w:r w:rsidR="0092702F">
        <w:rPr>
          <w:rFonts w:eastAsiaTheme="minorEastAsia"/>
        </w:rPr>
        <w:t xml:space="preserve"> und von 1 abgezogen</w:t>
      </w:r>
      <w:r w:rsidR="00AA7AE0">
        <w:rPr>
          <w:rFonts w:eastAsiaTheme="minorEastAsia"/>
        </w:rPr>
        <w:t xml:space="preserve">. Der resultierende Wert wird zwischen </w:t>
      </w:r>
      <w:r w:rsidR="007405BB">
        <w:rPr>
          <w:rFonts w:eastAsiaTheme="minorEastAsia"/>
        </w:rPr>
        <w:t>0 und 1</w:t>
      </w:r>
      <w:r w:rsidR="00AA7AE0">
        <w:rPr>
          <w:rFonts w:eastAsiaTheme="minorEastAsia"/>
        </w:rPr>
        <w:t xml:space="preserve"> sein. Hier wird die Kombination bzw. der Schwellwert als Kriterium ausgewählt, welcher den </w:t>
      </w:r>
      <w:proofErr w:type="spellStart"/>
      <w:r w:rsidR="00AA7AE0">
        <w:rPr>
          <w:rFonts w:eastAsiaTheme="minorEastAsia"/>
        </w:rPr>
        <w:t>Gini</w:t>
      </w:r>
      <w:proofErr w:type="spellEnd"/>
      <w:r w:rsidR="00AA7AE0">
        <w:rPr>
          <w:rFonts w:eastAsiaTheme="minorEastAsia"/>
        </w:rPr>
        <w:t xml:space="preserve">-Index </w:t>
      </w:r>
      <w:r w:rsidR="00206F00">
        <w:rPr>
          <w:rFonts w:eastAsiaTheme="minorEastAsia"/>
        </w:rPr>
        <w:t>minimiert</w:t>
      </w:r>
      <w:r w:rsidR="007405BB">
        <w:rPr>
          <w:rFonts w:eastAsiaTheme="minorEastAsia"/>
        </w:rPr>
        <w:t xml:space="preserve">, da ein </w:t>
      </w:r>
      <w:r w:rsidR="00206F00">
        <w:rPr>
          <w:rFonts w:eastAsiaTheme="minorEastAsia"/>
        </w:rPr>
        <w:t>tieferer</w:t>
      </w:r>
      <w:r w:rsidR="007405BB">
        <w:rPr>
          <w:rFonts w:eastAsiaTheme="minorEastAsia"/>
        </w:rPr>
        <w:t xml:space="preserve"> </w:t>
      </w:r>
      <w:proofErr w:type="spellStart"/>
      <w:r w:rsidR="007405BB">
        <w:rPr>
          <w:rFonts w:eastAsiaTheme="minorEastAsia"/>
        </w:rPr>
        <w:t>Gini</w:t>
      </w:r>
      <w:proofErr w:type="spellEnd"/>
      <w:r w:rsidR="007405BB">
        <w:rPr>
          <w:rFonts w:eastAsiaTheme="minorEastAsia"/>
        </w:rPr>
        <w:t>-Index eine höhere Reinheit</w:t>
      </w:r>
      <w:r w:rsidR="0092702F">
        <w:rPr>
          <w:rFonts w:eastAsiaTheme="minorEastAsia"/>
        </w:rPr>
        <w:t xml:space="preserve"> der ZV</w:t>
      </w:r>
      <w:r w:rsidR="007405BB">
        <w:rPr>
          <w:rFonts w:eastAsiaTheme="minorEastAsia"/>
        </w:rPr>
        <w:t xml:space="preserve"> impliziert.</w:t>
      </w:r>
    </w:p>
    <w:p w14:paraId="5DC2C42D" w14:textId="165234A7" w:rsidR="00377B21" w:rsidRDefault="00377B21" w:rsidP="00377B21">
      <w:pPr>
        <w:pStyle w:val="Heading2"/>
      </w:pPr>
      <w:bookmarkStart w:id="8" w:name="_Toc57318092"/>
      <w:r>
        <w:t>Den Baum zurückschneiden (</w:t>
      </w:r>
      <w:proofErr w:type="spellStart"/>
      <w:r>
        <w:t>Pruning</w:t>
      </w:r>
      <w:proofErr w:type="spellEnd"/>
      <w:r>
        <w:t>)</w:t>
      </w:r>
      <w:bookmarkEnd w:id="8"/>
    </w:p>
    <w:p w14:paraId="3D736EAE" w14:textId="5E49E7BF" w:rsidR="004E0F68" w:rsidRDefault="0092702F" w:rsidP="00606981">
      <w:r>
        <w:t>DT</w:t>
      </w:r>
      <w:r w:rsidR="00F57650">
        <w:t xml:space="preserve"> sind sehr anfällig für Überanpassung</w:t>
      </w:r>
      <w:r w:rsidR="00606B8F">
        <w:t xml:space="preserve"> (</w:t>
      </w:r>
      <w:proofErr w:type="spellStart"/>
      <w:r w:rsidR="00606B8F">
        <w:t>Variance</w:t>
      </w:r>
      <w:proofErr w:type="spellEnd"/>
      <w:r w:rsidR="00606B8F">
        <w:t>)</w:t>
      </w:r>
      <w:r w:rsidR="00F57650">
        <w:t xml:space="preserve">. Das heisst, </w:t>
      </w:r>
      <w:r w:rsidR="004E0F68">
        <w:t>wenn sie nicht zurückgehalten werden, passen sie sich so gut den Trainingsdaten an, dass dies negative Auswirkungen auf die Genauigkeit des Models hat. Um dies zu verhindern gibt es zwei Ansätze:</w:t>
      </w:r>
      <w:r w:rsidR="00606981">
        <w:t xml:space="preserve"> </w:t>
      </w:r>
      <w:proofErr w:type="spellStart"/>
      <w:r w:rsidR="00606981">
        <w:t>Prepruning</w:t>
      </w:r>
      <w:proofErr w:type="spellEnd"/>
      <w:r w:rsidR="00606981">
        <w:t xml:space="preserve"> </w:t>
      </w:r>
      <w:r>
        <w:t xml:space="preserve">= </w:t>
      </w:r>
      <w:r w:rsidR="00606981">
        <w:t>Hyperparametertuning</w:t>
      </w:r>
      <w:r w:rsidR="008D4517">
        <w:t xml:space="preserve"> </w:t>
      </w:r>
      <w:r w:rsidR="00606981">
        <w:t xml:space="preserve">und </w:t>
      </w:r>
      <w:proofErr w:type="spellStart"/>
      <w:r w:rsidR="00606981">
        <w:t>Postpruning</w:t>
      </w:r>
      <w:proofErr w:type="spellEnd"/>
      <w:r w:rsidR="007B095B">
        <w:t>, welche meist in Kombination gebraucht werden.</w:t>
      </w:r>
    </w:p>
    <w:p w14:paraId="68F2D92B" w14:textId="27583B6D" w:rsidR="004E0F68" w:rsidRDefault="004E0F68" w:rsidP="004E0F68">
      <w:r>
        <w:t xml:space="preserve">Beim </w:t>
      </w:r>
      <w:proofErr w:type="spellStart"/>
      <w:r>
        <w:t>Prepruning</w:t>
      </w:r>
      <w:proofErr w:type="spellEnd"/>
      <w:r>
        <w:t xml:space="preserve"> werden die zur Verfügung stehenden </w:t>
      </w:r>
      <w:r w:rsidR="008D4517">
        <w:t>HP</w:t>
      </w:r>
      <w:r>
        <w:t xml:space="preserve"> (maximale Tiefe, mindeste Anzahl von Beobachtun</w:t>
      </w:r>
      <w:r w:rsidR="00B022F9">
        <w:t xml:space="preserve">gen pro Blatt etc.) vor dem Wachsen des Baumes so angepasst, dass eine möglichst hohe Genauigkeit erzielt wird. Dies geschieht anhand des Validation Dataset. Dabei </w:t>
      </w:r>
      <w:r w:rsidR="007B095B">
        <w:t xml:space="preserve">wird das Model mehrmals mit verschiedenen Werten als </w:t>
      </w:r>
      <w:r w:rsidR="008D4517">
        <w:t>HP</w:t>
      </w:r>
      <w:r w:rsidR="007B095B">
        <w:t xml:space="preserve"> trainiert. Der Algorithmus, welcher die </w:t>
      </w:r>
      <w:r w:rsidR="008D4517">
        <w:t>HP</w:t>
      </w:r>
      <w:r w:rsidR="007B095B">
        <w:t xml:space="preserve"> anpasst, wird dabei entweder vordefinierte Werte brauchen (</w:t>
      </w:r>
      <w:proofErr w:type="spellStart"/>
      <w:r w:rsidR="007B095B">
        <w:t>Manualsearch</w:t>
      </w:r>
      <w:proofErr w:type="spellEnd"/>
      <w:r w:rsidR="007B095B">
        <w:t xml:space="preserve">, </w:t>
      </w:r>
      <w:proofErr w:type="spellStart"/>
      <w:r w:rsidR="007B095B">
        <w:t>Gridsearch</w:t>
      </w:r>
      <w:proofErr w:type="spellEnd"/>
      <w:r w:rsidR="007B095B">
        <w:t xml:space="preserve"> und </w:t>
      </w:r>
      <w:proofErr w:type="spellStart"/>
      <w:r w:rsidR="007B095B">
        <w:t>Randomsearch</w:t>
      </w:r>
      <w:proofErr w:type="spellEnd"/>
      <w:r w:rsidR="007B095B">
        <w:t xml:space="preserve">) oder er nimmt sich die </w:t>
      </w:r>
      <w:proofErr w:type="spellStart"/>
      <w:r w:rsidR="007B095B">
        <w:t>Bayessche</w:t>
      </w:r>
      <w:proofErr w:type="spellEnd"/>
      <w:r w:rsidR="007B095B">
        <w:t xml:space="preserve"> Optimierung zu Hilfe.</w:t>
      </w:r>
      <w:r w:rsidR="00B022F9">
        <w:br/>
      </w:r>
      <w:r w:rsidR="006D0E7B">
        <w:t xml:space="preserve">Beim </w:t>
      </w:r>
      <w:proofErr w:type="spellStart"/>
      <w:r w:rsidR="006D0E7B">
        <w:t>Postpruning</w:t>
      </w:r>
      <w:proofErr w:type="spellEnd"/>
      <w:r w:rsidR="006D0E7B">
        <w:t xml:space="preserve"> wird entweder mittels </w:t>
      </w:r>
      <w:r w:rsidR="006D0E7B" w:rsidRPr="006D0E7B">
        <w:t>Kreuzvalidierungsverfahren</w:t>
      </w:r>
      <w:r w:rsidR="006D0E7B">
        <w:t xml:space="preserve"> und </w:t>
      </w:r>
      <w:r w:rsidR="006D0E7B" w:rsidRPr="006D0E7B">
        <w:t xml:space="preserve">Minimum </w:t>
      </w:r>
      <w:proofErr w:type="spellStart"/>
      <w:r w:rsidR="006D0E7B" w:rsidRPr="006D0E7B">
        <w:t>Cost</w:t>
      </w:r>
      <w:proofErr w:type="spellEnd"/>
      <w:r w:rsidR="00715B67">
        <w:t xml:space="preserve"> </w:t>
      </w:r>
      <w:proofErr w:type="spellStart"/>
      <w:r w:rsidR="006D0E7B" w:rsidRPr="006D0E7B">
        <w:t>Complexity</w:t>
      </w:r>
      <w:proofErr w:type="spellEnd"/>
      <w:r w:rsidR="00715B67">
        <w:t xml:space="preserve"> </w:t>
      </w:r>
      <w:proofErr w:type="spellStart"/>
      <w:r w:rsidR="006D0E7B" w:rsidRPr="006D0E7B">
        <w:t>Pruning</w:t>
      </w:r>
      <w:proofErr w:type="spellEnd"/>
      <w:r w:rsidR="00BA5E81">
        <w:t xml:space="preserve"> </w:t>
      </w:r>
      <w:r w:rsidR="00BA5E81" w:rsidRPr="006D0E7B">
        <w:t>(MCCP</w:t>
      </w:r>
      <w:r w:rsidR="00BA5E81">
        <w:t>)</w:t>
      </w:r>
      <w:r w:rsidR="006D0E7B" w:rsidRPr="006D0E7B">
        <w:t xml:space="preserve"> </w:t>
      </w:r>
      <w:r w:rsidR="006D0E7B">
        <w:t xml:space="preserve">oder mit dem simpleren und schnelleren </w:t>
      </w:r>
      <w:proofErr w:type="spellStart"/>
      <w:r w:rsidR="006D0E7B" w:rsidRPr="006D0E7B">
        <w:t>Reduced</w:t>
      </w:r>
      <w:proofErr w:type="spellEnd"/>
      <w:r w:rsidR="006D0E7B" w:rsidRPr="006D0E7B">
        <w:t xml:space="preserve"> </w:t>
      </w:r>
      <w:r w:rsidR="00BA5E81">
        <w:t>E</w:t>
      </w:r>
      <w:r w:rsidR="006D0E7B" w:rsidRPr="006D0E7B">
        <w:t xml:space="preserve">rror </w:t>
      </w:r>
      <w:proofErr w:type="spellStart"/>
      <w:r w:rsidR="00BA5E81">
        <w:t>P</w:t>
      </w:r>
      <w:r w:rsidR="006D0E7B" w:rsidRPr="006D0E7B">
        <w:t>runing</w:t>
      </w:r>
      <w:proofErr w:type="spellEnd"/>
      <w:r w:rsidR="006D0E7B">
        <w:t xml:space="preserve"> (REP) der DT ausgehend von den Blättern zurückgeschnitten. Weniger gebräuchliche Methoden</w:t>
      </w:r>
      <w:r w:rsidR="00610B28">
        <w:t>,</w:t>
      </w:r>
      <w:r w:rsidR="006D0E7B">
        <w:t xml:space="preserve"> wie z.B. </w:t>
      </w:r>
      <w:proofErr w:type="spellStart"/>
      <w:r w:rsidR="006D0E7B" w:rsidRPr="006D0E7B">
        <w:t>Pessimistic</w:t>
      </w:r>
      <w:proofErr w:type="spellEnd"/>
      <w:r w:rsidR="006D0E7B" w:rsidRPr="006D0E7B">
        <w:t xml:space="preserve"> Error </w:t>
      </w:r>
      <w:proofErr w:type="spellStart"/>
      <w:r w:rsidR="006D0E7B" w:rsidRPr="006D0E7B">
        <w:t>Pruning</w:t>
      </w:r>
      <w:proofErr w:type="spellEnd"/>
      <w:r w:rsidR="006D0E7B" w:rsidRPr="006D0E7B">
        <w:t xml:space="preserve"> (PEP)</w:t>
      </w:r>
      <w:r w:rsidR="00610B28">
        <w:t>,</w:t>
      </w:r>
      <w:r w:rsidR="006D0E7B">
        <w:t xml:space="preserve"> können auch bei der Wurzel beginnen um so irrelevante Teilungen zu identifizieren und wegzuschneiden</w:t>
      </w:r>
      <w:r w:rsidR="00606B8F">
        <w:t>.</w:t>
      </w:r>
    </w:p>
    <w:p w14:paraId="7EEC960B" w14:textId="673CF7CB" w:rsidR="00606B8F" w:rsidRPr="006D0E7B" w:rsidRDefault="00606B8F" w:rsidP="004E0F68">
      <w:pPr>
        <w:rPr>
          <w:lang w:val="en-CH"/>
        </w:rPr>
      </w:pPr>
      <w:r>
        <w:lastRenderedPageBreak/>
        <w:t xml:space="preserve">Jegliches </w:t>
      </w:r>
      <w:proofErr w:type="spellStart"/>
      <w:r>
        <w:t>Pruning</w:t>
      </w:r>
      <w:proofErr w:type="spellEnd"/>
      <w:r>
        <w:t xml:space="preserve"> macht den DT anfälliger für Bias, da er nun simpler ist, und evtl. Muster nicht wahrnimmt, dafür sinkt die Anfälligkeit von </w:t>
      </w:r>
      <w:proofErr w:type="spellStart"/>
      <w:r>
        <w:t>Variance</w:t>
      </w:r>
      <w:proofErr w:type="spellEnd"/>
      <w:r>
        <w:t xml:space="preserve">. Das Handwerk des Data Scientist ist nun den richtigen Kompromiss zwischen Bias und </w:t>
      </w:r>
      <w:proofErr w:type="spellStart"/>
      <w:r>
        <w:t>Variance</w:t>
      </w:r>
      <w:proofErr w:type="spellEnd"/>
      <w:r>
        <w:t xml:space="preserve"> zu finden.</w:t>
      </w:r>
      <w:r w:rsidR="00FD65A0">
        <w:t xml:space="preserve"> (</w:t>
      </w:r>
      <w:hyperlink w:anchor="_Abbildungen" w:history="1">
        <w:r w:rsidR="00FD65A0" w:rsidRPr="009F6081">
          <w:rPr>
            <w:rStyle w:val="Hyperlink"/>
          </w:rPr>
          <w:t>Abbildung 4</w:t>
        </w:r>
      </w:hyperlink>
      <w:r w:rsidR="00FD65A0">
        <w:t>)</w:t>
      </w:r>
    </w:p>
    <w:p w14:paraId="79078405" w14:textId="1530F898" w:rsidR="00377B21" w:rsidRDefault="00377B21" w:rsidP="00377B21">
      <w:pPr>
        <w:pStyle w:val="Heading2"/>
      </w:pPr>
      <w:bookmarkStart w:id="9" w:name="_Toc57318093"/>
      <w:r>
        <w:t>Test</w:t>
      </w:r>
      <w:r w:rsidR="009C3AF2">
        <w:t>en</w:t>
      </w:r>
      <w:bookmarkEnd w:id="9"/>
    </w:p>
    <w:p w14:paraId="285E6678" w14:textId="4A68098E" w:rsidR="008223F3" w:rsidRDefault="00AA7AE0" w:rsidP="00830881">
      <w:r>
        <w:t xml:space="preserve">Um die Genauigkeit des </w:t>
      </w:r>
      <w:r w:rsidR="008D4517">
        <w:t>DT</w:t>
      </w:r>
      <w:r>
        <w:t xml:space="preserve"> zu testen</w:t>
      </w:r>
      <w:r w:rsidR="00830881">
        <w:t xml:space="preserve">, wird die </w:t>
      </w:r>
      <w:r w:rsidR="008D4517">
        <w:t>ZV</w:t>
      </w:r>
      <w:r w:rsidR="00830881">
        <w:t xml:space="preserve"> des Testdatensatzes durch das trainierte Model vorhergesagt</w:t>
      </w:r>
      <w:r>
        <w:t xml:space="preserve">. Danach wird bei Klassifikationsbäumen die Fehlerrate berechnet. Bei Regressionsbäumen wird </w:t>
      </w:r>
      <w:r w:rsidR="00830881">
        <w:t>wiederum ein Streumass (z.B. Varianz) berechnet, um die Fehlerrate zu quantifizieren. So können verschiedene Modelle und Algorithmen miteinander verglichen werden.</w:t>
      </w:r>
    </w:p>
    <w:p w14:paraId="01427144" w14:textId="1F4E8FF0" w:rsidR="00860F5F" w:rsidRDefault="00860F5F" w:rsidP="00860F5F">
      <w:pPr>
        <w:pStyle w:val="Heading2"/>
      </w:pPr>
      <w:bookmarkStart w:id="10" w:name="_Toc57318094"/>
      <w:r>
        <w:t>Vorhersagen</w:t>
      </w:r>
      <w:bookmarkEnd w:id="10"/>
    </w:p>
    <w:p w14:paraId="23F49B0B" w14:textId="38B779FC" w:rsidR="00860F5F" w:rsidRPr="00860F5F" w:rsidRDefault="00860F5F" w:rsidP="00860F5F">
      <w:r>
        <w:t xml:space="preserve">Um neue Werte vorherzusagen wird eine neue, nicht klassifizierte Beobachtung (ZV ist leer), ausgehend von der Wurzel des DT, durch den Baum gelassen, bis sie bei einem Blatt angekommen ist. Bei Regressionsbäumen wird die ZV der neuen Beobachtung den durchschnittlichen Wert der ZV von allen Beobachtungen dieses Blattes annehmen. Bei Klassifikationsbäumen wird die ZV die Klasse annehmen, welche im Blatt am meisten repräsentiert ist. </w:t>
      </w:r>
      <w:r w:rsidR="00490A92">
        <w:t>N</w:t>
      </w:r>
      <w:r>
        <w:t>eue Beobachtung</w:t>
      </w:r>
      <w:r w:rsidR="00054DBD">
        <w:t>en</w:t>
      </w:r>
      <w:r>
        <w:t xml:space="preserve"> beeinflus</w:t>
      </w:r>
      <w:r w:rsidR="00490A92">
        <w:t xml:space="preserve">sen weder </w:t>
      </w:r>
      <w:r>
        <w:t xml:space="preserve">die Struktur </w:t>
      </w:r>
      <w:r w:rsidR="00490A92">
        <w:t xml:space="preserve">noch die Werte in den Blättern </w:t>
      </w:r>
      <w:r>
        <w:t>des DT. Dazu müsste er neu trainiert werden.</w:t>
      </w:r>
    </w:p>
    <w:p w14:paraId="488DCF80" w14:textId="145CE460" w:rsidR="00B22DA9" w:rsidRDefault="00B22DA9" w:rsidP="005C3F9B">
      <w:pPr>
        <w:pStyle w:val="Heading1"/>
      </w:pPr>
      <w:bookmarkStart w:id="11" w:name="_Toc57318095"/>
      <w:r>
        <w:t>Vor und Nachteile des Algorithmus</w:t>
      </w:r>
      <w:bookmarkEnd w:id="11"/>
    </w:p>
    <w:p w14:paraId="035E4D67" w14:textId="6036BAC7" w:rsidR="005C3F9B" w:rsidRDefault="005C3F9B" w:rsidP="005C3F9B">
      <w:pPr>
        <w:pStyle w:val="Heading2"/>
      </w:pPr>
      <w:bookmarkStart w:id="12" w:name="_Toc57318096"/>
      <w:r>
        <w:t>Vorteile</w:t>
      </w:r>
      <w:bookmarkEnd w:id="12"/>
    </w:p>
    <w:p w14:paraId="2EA85AAE" w14:textId="03F7A7B9" w:rsidR="009E297A" w:rsidRDefault="009E297A" w:rsidP="009E297A">
      <w:r>
        <w:t xml:space="preserve">Der grösste Vorteil eines </w:t>
      </w:r>
      <w:r w:rsidR="008D4517">
        <w:t>DT</w:t>
      </w:r>
      <w:r>
        <w:t xml:space="preserve"> als </w:t>
      </w:r>
      <w:r w:rsidR="008D4517">
        <w:t>ML-</w:t>
      </w:r>
      <w:r>
        <w:t xml:space="preserve">Algorithmus liegt in der Nachvollziehbarkeit seiner Vorhersagen. Denn diese basieren auf klar definierten und für Menschen </w:t>
      </w:r>
      <w:r w:rsidR="00AC6803">
        <w:t>verständliche</w:t>
      </w:r>
      <w:r>
        <w:t xml:space="preserve"> Regeln. Weiter sind </w:t>
      </w:r>
      <w:r w:rsidR="00AC6803">
        <w:t>DT</w:t>
      </w:r>
      <w:r>
        <w:t xml:space="preserve"> sehr beliebt, weil sie für Anfänger und </w:t>
      </w:r>
      <w:r w:rsidR="00AC6803">
        <w:t>f</w:t>
      </w:r>
      <w:r>
        <w:t xml:space="preserve">achfremde Personen </w:t>
      </w:r>
      <w:r w:rsidR="00323E04">
        <w:t>gut</w:t>
      </w:r>
      <w:r>
        <w:t xml:space="preserve"> verständlich und anwendbar sind.</w:t>
      </w:r>
    </w:p>
    <w:p w14:paraId="7FB6CCB6" w14:textId="7D6C7B32" w:rsidR="009E297A" w:rsidRDefault="009E297A" w:rsidP="009E297A">
      <w:r>
        <w:t xml:space="preserve">Zudem sind die trainierten Modelle der </w:t>
      </w:r>
      <w:r w:rsidR="00AC6803">
        <w:t>DT</w:t>
      </w:r>
      <w:r>
        <w:t xml:space="preserve"> eher klein und dadurch sehr schnell darin, neue Daten zu klassifizieren. Während bei neuronalen Netzen Millionen von Parametern abgeglichen werden müssen, operieren </w:t>
      </w:r>
      <w:r w:rsidR="00AC6803">
        <w:t>DT</w:t>
      </w:r>
      <w:r>
        <w:t xml:space="preserve"> nach ein paar definierten Regeln und sparen so an Laufzeit ein.</w:t>
      </w:r>
    </w:p>
    <w:p w14:paraId="0CAB0AD0" w14:textId="06FE4ABD" w:rsidR="0034661D" w:rsidRDefault="00E76A6E" w:rsidP="00AC6803">
      <w:pPr>
        <w:ind w:firstLine="709"/>
      </w:pPr>
      <w:r>
        <w:t xml:space="preserve">Ausserdem müssen die Daten vorgängig weder normalisiert noch skaliert werden, wie das bei anderen Algorithmen der Fall ist. Dies verkürzt die vorgängig nötigen Arbeitsschritte und spart Zeit. Zusätzlich wird der zeitliche Aufwand verkleinert, indem </w:t>
      </w:r>
      <w:r w:rsidR="00AC6803">
        <w:t>DT</w:t>
      </w:r>
      <w:r>
        <w:t xml:space="preserve"> sehr gut mit fehlenden Werten umgehen können und diese nicht </w:t>
      </w:r>
      <w:r w:rsidR="00AC6803">
        <w:t xml:space="preserve">zwingend </w:t>
      </w:r>
      <w:r>
        <w:t>vorgängig bereinigt werden müssen.</w:t>
      </w:r>
    </w:p>
    <w:p w14:paraId="45ED81A7" w14:textId="083BF073" w:rsidR="005C3F9B" w:rsidRDefault="005C3F9B" w:rsidP="005C3F9B">
      <w:pPr>
        <w:pStyle w:val="Heading2"/>
      </w:pPr>
      <w:bookmarkStart w:id="13" w:name="_Toc57318097"/>
      <w:r>
        <w:t>Nachteile</w:t>
      </w:r>
      <w:bookmarkEnd w:id="13"/>
    </w:p>
    <w:p w14:paraId="161452E5" w14:textId="751E9E32" w:rsidR="003E2FBF" w:rsidRDefault="009E297A" w:rsidP="009E297A">
      <w:r>
        <w:t xml:space="preserve">Durch den simplen Aufbau eines </w:t>
      </w:r>
      <w:r w:rsidR="00017315">
        <w:t>DT</w:t>
      </w:r>
      <w:r>
        <w:t xml:space="preserve">, ist er anfällig für Bias. Da bei den meisten Algorithmen lediglich eine Variable für einen neuen Split in </w:t>
      </w:r>
      <w:r w:rsidR="0034661D">
        <w:t>Betracht</w:t>
      </w:r>
      <w:r>
        <w:t xml:space="preserve"> gezogen wird, </w:t>
      </w:r>
      <w:r w:rsidR="0034661D">
        <w:t xml:space="preserve">können kombinierte Abhängigkeiten zur </w:t>
      </w:r>
      <w:r w:rsidR="008D4517">
        <w:t>ZV</w:t>
      </w:r>
      <w:r w:rsidR="0034661D">
        <w:t xml:space="preserve"> nicht repräsentiert werden, was häufig </w:t>
      </w:r>
      <w:r w:rsidR="00E76A6E">
        <w:t>in</w:t>
      </w:r>
      <w:r w:rsidR="0034661D">
        <w:t xml:space="preserve"> einem zu simplen Model</w:t>
      </w:r>
      <w:r w:rsidR="00AC6803">
        <w:t>l</w:t>
      </w:r>
      <w:r w:rsidR="0034661D">
        <w:t xml:space="preserve"> </w:t>
      </w:r>
      <w:r w:rsidR="00E76A6E">
        <w:t>endet</w:t>
      </w:r>
      <w:r w:rsidR="0034661D">
        <w:t xml:space="preserve">. </w:t>
      </w:r>
      <w:r w:rsidR="003E2FBF">
        <w:t xml:space="preserve">Ein weiterer grosser Nachteil bei nicht korrekter Handhabung ist die Anfälligkeit für </w:t>
      </w:r>
      <w:proofErr w:type="spellStart"/>
      <w:r w:rsidR="003E2FBF">
        <w:t>Variance</w:t>
      </w:r>
      <w:proofErr w:type="spellEnd"/>
      <w:r w:rsidR="003E2FBF">
        <w:t xml:space="preserve"> oder </w:t>
      </w:r>
      <w:proofErr w:type="spellStart"/>
      <w:r w:rsidR="003E2FBF">
        <w:t>Overfitting</w:t>
      </w:r>
      <w:proofErr w:type="spellEnd"/>
      <w:r w:rsidR="00AC6803">
        <w:t xml:space="preserve"> (durch </w:t>
      </w:r>
      <w:proofErr w:type="spellStart"/>
      <w:r w:rsidR="00AC6803">
        <w:t>Pruning</w:t>
      </w:r>
      <w:proofErr w:type="spellEnd"/>
      <w:r w:rsidR="00AC6803">
        <w:t xml:space="preserve"> zu verhindern)</w:t>
      </w:r>
      <w:r w:rsidR="003E2FBF">
        <w:t xml:space="preserve">. Ein weiterer Nachteil von </w:t>
      </w:r>
      <w:r w:rsidR="00AC6803">
        <w:t>DT</w:t>
      </w:r>
      <w:r w:rsidR="003E2FBF">
        <w:t xml:space="preserve"> liegt in der Stabilität. Eine kleine Änderung im Trainingsdatensatz könnte eine grosse Änderung in der Struktur des Baumes bewirken, was </w:t>
      </w:r>
      <w:r w:rsidR="00965DD0">
        <w:t>zu sehr unterschiedlichen Genauigkeiten führen kann.</w:t>
      </w:r>
    </w:p>
    <w:p w14:paraId="0197C9E2" w14:textId="0D301FC0" w:rsidR="0010337B" w:rsidRDefault="0010337B" w:rsidP="0010337B">
      <w:pPr>
        <w:pStyle w:val="Heading2"/>
      </w:pPr>
      <w:bookmarkStart w:id="14" w:name="_Toc57318098"/>
      <w:r>
        <w:t>Verbesserungen</w:t>
      </w:r>
      <w:bookmarkEnd w:id="14"/>
    </w:p>
    <w:p w14:paraId="31DDA6FD" w14:textId="22F50F00" w:rsidR="00FF5F58" w:rsidRPr="00FF5F58" w:rsidRDefault="0010337B" w:rsidP="009E297A">
      <w:r>
        <w:t xml:space="preserve">Um die genannten Nachteile auszugleichen wurden Algorithmen entwickelt, welche zwar auf </w:t>
      </w:r>
      <w:r w:rsidR="00AC6803">
        <w:t>DT</w:t>
      </w:r>
      <w:r>
        <w:t xml:space="preserve"> basieren, jedoch entscheidende Vorteile in der Genauigkeit liefern. Eine populäre Methode ist der Random </w:t>
      </w:r>
      <w:proofErr w:type="spellStart"/>
      <w:r>
        <w:t>Forest</w:t>
      </w:r>
      <w:proofErr w:type="spellEnd"/>
      <w:r>
        <w:t xml:space="preserve">. </w:t>
      </w:r>
      <w:r w:rsidR="00AC6803">
        <w:t>H</w:t>
      </w:r>
      <w:r>
        <w:t xml:space="preserve">ierbei </w:t>
      </w:r>
      <w:r w:rsidR="00AC6803">
        <w:t xml:space="preserve">handelt es sich </w:t>
      </w:r>
      <w:r>
        <w:t xml:space="preserve">um eine Kombination von </w:t>
      </w:r>
      <w:r w:rsidR="00AC6803">
        <w:t>DT</w:t>
      </w:r>
      <w:r>
        <w:t xml:space="preserve">, </w:t>
      </w:r>
      <w:r w:rsidR="00AC6803">
        <w:t>welche</w:t>
      </w:r>
      <w:r>
        <w:t xml:space="preserve"> zusammen </w:t>
      </w:r>
      <w:r>
        <w:lastRenderedPageBreak/>
        <w:t>einen Wald repräsentieren.</w:t>
      </w:r>
      <w:r w:rsidR="00AC6803">
        <w:t xml:space="preserve"> </w:t>
      </w:r>
      <w:r w:rsidR="00EE6032">
        <w:t>Dafür wird für jeden Baum im Wald nur ein Teil des Trainingsset verwendet. Zusätzlich wird beim Wachsen des Baumes bei jedem Split nur eine bestimmte Anzahl Variablen als mögliche Split-variable in Betracht gezogen. Dies hat den Effekt, dass auch kleinere und weniger ausgeprägte Strukturen in den Daten erkannt werden können.</w:t>
      </w:r>
      <w:r w:rsidR="00FF5F58">
        <w:br/>
      </w:r>
      <w:r w:rsidR="00FF5F58" w:rsidRPr="00FF5F58">
        <w:t xml:space="preserve">Laut </w:t>
      </w:r>
      <w:proofErr w:type="spellStart"/>
      <w:r w:rsidR="00FF5F58" w:rsidRPr="00FF5F58">
        <w:t>Oshiro</w:t>
      </w:r>
      <w:proofErr w:type="spellEnd"/>
      <w:r w:rsidR="00FF5F58" w:rsidRPr="00FF5F58">
        <w:t>, Pedro</w:t>
      </w:r>
      <w:r w:rsidR="00E24482">
        <w:t xml:space="preserve">, </w:t>
      </w:r>
      <w:r w:rsidR="00FF5F58" w:rsidRPr="00FF5F58">
        <w:t xml:space="preserve">Perez und </w:t>
      </w:r>
      <w:proofErr w:type="spellStart"/>
      <w:r w:rsidR="00FF5F58" w:rsidRPr="00FF5F58">
        <w:t>Baranauskas</w:t>
      </w:r>
      <w:proofErr w:type="spellEnd"/>
      <w:r w:rsidR="00FF5F58" w:rsidRPr="00FF5F58">
        <w:t xml:space="preserve"> von der </w:t>
      </w:r>
      <w:proofErr w:type="spellStart"/>
      <w:r w:rsidR="00FF5F58" w:rsidRPr="00FF5F58">
        <w:t>Univerity</w:t>
      </w:r>
      <w:proofErr w:type="spellEnd"/>
      <w:r w:rsidR="00FF5F58" w:rsidRPr="00FF5F58">
        <w:t xml:space="preserve"> </w:t>
      </w:r>
      <w:proofErr w:type="spellStart"/>
      <w:r w:rsidR="00FF5F58" w:rsidRPr="00FF5F58">
        <w:t>of</w:t>
      </w:r>
      <w:proofErr w:type="spellEnd"/>
      <w:r w:rsidR="00FF5F58" w:rsidRPr="00FF5F58">
        <w:t xml:space="preserve"> Sao Paulo liegt die optimale An</w:t>
      </w:r>
      <w:r w:rsidR="00FF5F58">
        <w:t xml:space="preserve">zahl der </w:t>
      </w:r>
      <w:r w:rsidR="00AC6803">
        <w:t>DT</w:t>
      </w:r>
      <w:r w:rsidR="00FF5F58">
        <w:t xml:space="preserve"> in einem Random </w:t>
      </w:r>
      <w:proofErr w:type="spellStart"/>
      <w:r w:rsidR="00FF5F58">
        <w:t>Forest</w:t>
      </w:r>
      <w:proofErr w:type="spellEnd"/>
      <w:r w:rsidR="00FF5F58">
        <w:t xml:space="preserve"> zwischen 64 und 128. Da mehr </w:t>
      </w:r>
      <w:r w:rsidR="00AC6803">
        <w:t>DT</w:t>
      </w:r>
      <w:r w:rsidR="00FF5F58">
        <w:t xml:space="preserve"> die Komplexität erhöhen, sich aber die Genauigkeit, wenn überhaupt</w:t>
      </w:r>
      <w:r w:rsidR="007C5B53">
        <w:t>,</w:t>
      </w:r>
      <w:r w:rsidR="00FF5F58">
        <w:t xml:space="preserve"> nur gering verbessert. Um nun neue Daten zu klassifizieren, werden </w:t>
      </w:r>
      <w:r w:rsidR="00AC6803">
        <w:t>sie</w:t>
      </w:r>
      <w:r w:rsidR="00FF5F58">
        <w:t xml:space="preserve"> von allen Bäumen im Wald klassifiziert. Danach wird die Entscheidung mit den meisten Stimmen als Vorhersage des gesamten Waldes ausgegeben.</w:t>
      </w:r>
    </w:p>
    <w:p w14:paraId="3AB0A4BA" w14:textId="3CB1006B" w:rsidR="001064EB" w:rsidRDefault="001064EB" w:rsidP="001064EB">
      <w:pPr>
        <w:pStyle w:val="Heading2"/>
      </w:pPr>
      <w:bookmarkStart w:id="15" w:name="_Toc57318099"/>
      <w:r>
        <w:t>Vergleich mit anderen ML-Algorithmen</w:t>
      </w:r>
      <w:bookmarkEnd w:id="15"/>
    </w:p>
    <w:p w14:paraId="57CA1F9C" w14:textId="753EDD25" w:rsidR="000C181E" w:rsidRDefault="007C5B53" w:rsidP="000C181E">
      <w:r>
        <w:t>Im</w:t>
      </w:r>
      <w:r w:rsidR="007C457C">
        <w:t xml:space="preserve"> Vergleich mit anderen Algorithmen (</w:t>
      </w:r>
      <w:hyperlink w:anchor="_Tabellen" w:history="1">
        <w:r w:rsidR="007C457C" w:rsidRPr="00E24482">
          <w:rPr>
            <w:rStyle w:val="Hyperlink"/>
          </w:rPr>
          <w:t>Tabelle 1</w:t>
        </w:r>
      </w:hyperlink>
      <w:r w:rsidR="007C457C">
        <w:t xml:space="preserve">) des </w:t>
      </w:r>
      <w:r w:rsidR="00AC6803">
        <w:t>SL</w:t>
      </w:r>
      <w:r w:rsidR="007C457C">
        <w:t xml:space="preserve"> fällt auf, dass </w:t>
      </w:r>
      <w:r w:rsidR="00AC6803">
        <w:t>DT</w:t>
      </w:r>
      <w:r w:rsidR="007C457C">
        <w:t xml:space="preserve"> in </w:t>
      </w:r>
      <w:r w:rsidR="003B230B">
        <w:t>keiner Kategorie</w:t>
      </w:r>
      <w:r w:rsidR="009B77F0">
        <w:t xml:space="preserve"> sehr</w:t>
      </w:r>
      <w:r w:rsidR="003B230B">
        <w:t xml:space="preserve"> schlecht abschneiden. Dies ist auch ein Grund der hohen Beliebtheit dieses Verfahrens.</w:t>
      </w:r>
    </w:p>
    <w:p w14:paraId="4B00670B" w14:textId="1D1737F1" w:rsidR="003B230B" w:rsidRPr="000C181E" w:rsidRDefault="003B230B" w:rsidP="000C181E">
      <w:r>
        <w:t>Beim visuellen Vergleich</w:t>
      </w:r>
      <w:r w:rsidR="00E24482">
        <w:t xml:space="preserve"> (</w:t>
      </w:r>
      <w:hyperlink w:anchor="_Abbildungen" w:history="1">
        <w:r w:rsidR="00E24482" w:rsidRPr="00C4122E">
          <w:rPr>
            <w:rStyle w:val="Hyperlink"/>
          </w:rPr>
          <w:t>Abbildung 5</w:t>
        </w:r>
      </w:hyperlink>
      <w:r w:rsidR="00E24482">
        <w:t>)</w:t>
      </w:r>
      <w:r w:rsidR="00AC6803">
        <w:t xml:space="preserve"> </w:t>
      </w:r>
      <w:r>
        <w:t xml:space="preserve">dieser vier Algorithmen fällt die </w:t>
      </w:r>
      <w:r w:rsidR="00AC6803">
        <w:t>s</w:t>
      </w:r>
      <w:r>
        <w:t xml:space="preserve">tufenartige Trennung der Daten von </w:t>
      </w:r>
      <w:r w:rsidR="00AC6803">
        <w:t>DT</w:t>
      </w:r>
      <w:r>
        <w:t xml:space="preserve"> ins Auge. </w:t>
      </w:r>
      <w:r w:rsidR="00EE42DA">
        <w:t>Diese Stufen sind darauf zurückzuführen, dass jeweils nur eine Variable pro Split gebraucht wird. Daher wird ein DT bei solch einer Darstellung nie diagonale Linien erzeugen.</w:t>
      </w:r>
    </w:p>
    <w:p w14:paraId="2812D36B" w14:textId="3BE6E9A9" w:rsidR="00A37F09" w:rsidRDefault="00A37F09" w:rsidP="00A37F09">
      <w:pPr>
        <w:pStyle w:val="Heading1"/>
      </w:pPr>
      <w:bookmarkStart w:id="16" w:name="_Toc57318100"/>
      <w:r>
        <w:t>Anwendungsgebiete</w:t>
      </w:r>
      <w:bookmarkEnd w:id="16"/>
    </w:p>
    <w:p w14:paraId="249EBBD5" w14:textId="5BACB4AE" w:rsidR="001064EB" w:rsidRDefault="001064EB" w:rsidP="001064EB">
      <w:pPr>
        <w:pStyle w:val="Heading2"/>
      </w:pPr>
      <w:bookmarkStart w:id="17" w:name="_Toc57318101"/>
      <w:r>
        <w:t>Optimale Anwendungsgebiete</w:t>
      </w:r>
      <w:bookmarkEnd w:id="17"/>
    </w:p>
    <w:p w14:paraId="6FD7EC0F" w14:textId="0C4888C7" w:rsidR="00007EFA" w:rsidRDefault="00EC333E" w:rsidP="00FB7F5A">
      <w:r>
        <w:t xml:space="preserve">Durch ihre Schlichtheit kommen </w:t>
      </w:r>
      <w:r w:rsidR="00AD6284">
        <w:t>DT</w:t>
      </w:r>
      <w:r>
        <w:t xml:space="preserve"> überall da zum Einsatz, wo die Vorhersage erklärbar und nachvollziehbar sein muss. Ein</w:t>
      </w:r>
      <w:r w:rsidR="009B4E05">
        <w:t xml:space="preserve"> mögliches </w:t>
      </w:r>
      <w:r w:rsidR="00FB7F5A">
        <w:t>Einsatzszenario ist z.B. im Marketing, wenn vorhergesagt werden</w:t>
      </w:r>
      <w:r w:rsidR="007C5B53">
        <w:t xml:space="preserve"> soll</w:t>
      </w:r>
      <w:r w:rsidR="00FB7F5A">
        <w:t>, ob ein Kunde anfällig für einen Wech</w:t>
      </w:r>
      <w:r w:rsidR="002363A6">
        <w:t xml:space="preserve">sel zur Konkurrenz ist. Weiter </w:t>
      </w:r>
      <w:r w:rsidR="00AD6284">
        <w:t xml:space="preserve">finden DT </w:t>
      </w:r>
      <w:r w:rsidR="002363A6">
        <w:t xml:space="preserve">(meist </w:t>
      </w:r>
      <w:r w:rsidR="007C5B53">
        <w:t>als</w:t>
      </w:r>
      <w:r w:rsidR="002363A6">
        <w:t xml:space="preserve"> Random Forst o.ä.) eine gute Anwendung bei der Vorhersage von Versicherungsansprüchen. Generell sind </w:t>
      </w:r>
      <w:r w:rsidR="00AD6284">
        <w:t>DT</w:t>
      </w:r>
      <w:r w:rsidR="002363A6">
        <w:t xml:space="preserve"> überall dort stark, </w:t>
      </w:r>
      <w:r w:rsidR="00AD6284">
        <w:t>wo Genauigkeit nicht oberste Priorität hat.</w:t>
      </w:r>
    </w:p>
    <w:p w14:paraId="6EE96F83" w14:textId="515B79D8" w:rsidR="001064EB" w:rsidRDefault="001064EB" w:rsidP="001064EB">
      <w:pPr>
        <w:pStyle w:val="Heading2"/>
      </w:pPr>
      <w:bookmarkStart w:id="18" w:name="_Toc57318102"/>
      <w:r>
        <w:t>Nicht optimale Anwendungsgebiete</w:t>
      </w:r>
      <w:bookmarkEnd w:id="18"/>
    </w:p>
    <w:p w14:paraId="3D5E2D4F" w14:textId="55621467" w:rsidR="00FB7F5A" w:rsidRPr="00FB7F5A" w:rsidRDefault="00FB7F5A" w:rsidP="00FB7F5A">
      <w:r>
        <w:t xml:space="preserve">Ein weniger optimaler Anwendungsfall ist z.B. die Klassifizierung von Objekten in Bildern. Da der grösste Vorteil von </w:t>
      </w:r>
      <w:r w:rsidR="008D4517">
        <w:t>DT</w:t>
      </w:r>
      <w:r>
        <w:t xml:space="preserve"> ihre Schlichtheit ist, macht es wenig Sinn, Pixelwerte von Bildern als Ausgangsdaten zu brauchen, da diese von Menschen nur sehr schwer, wenn überhaupt interpretiert werden können. Weiter sind alle Anwendungsfälle, in denen man sehr genaue Vorhersagen </w:t>
      </w:r>
      <w:r w:rsidR="00017315">
        <w:t>braucht,</w:t>
      </w:r>
      <w:r>
        <w:t xml:space="preserve"> schlecht für </w:t>
      </w:r>
      <w:r w:rsidR="00AD6284">
        <w:t>DT</w:t>
      </w:r>
      <w:r>
        <w:t xml:space="preserve"> geeignet. So zum Beispiel in der Medizin oder in der Pharmaindustrie. Dort können für einige Fallstudien auch </w:t>
      </w:r>
      <w:r w:rsidR="00AD6284">
        <w:t>DT</w:t>
      </w:r>
      <w:r>
        <w:t xml:space="preserve"> angewendet werden, wenn jedoch die Genauigkeit oberste Priorität hat, ist man mit einem neuronalen Netz meist besser bedient.</w:t>
      </w:r>
    </w:p>
    <w:p w14:paraId="0F33FFE5" w14:textId="34127723" w:rsidR="00F47170" w:rsidRDefault="00F47170" w:rsidP="00F47170">
      <w:pPr>
        <w:pStyle w:val="Heading1"/>
      </w:pPr>
      <w:bookmarkStart w:id="19" w:name="_Toc57318103"/>
      <w:r>
        <w:t>Fazit</w:t>
      </w:r>
      <w:bookmarkEnd w:id="19"/>
    </w:p>
    <w:p w14:paraId="43CB4F11" w14:textId="049BB8B2" w:rsidR="00B55B0A" w:rsidRDefault="00AD6284" w:rsidP="00A31E0E">
      <w:r>
        <w:t>DT</w:t>
      </w:r>
      <w:r w:rsidR="00A31E0E">
        <w:t xml:space="preserve"> sind einfache und nachvollziehbare </w:t>
      </w:r>
      <w:r w:rsidR="008D4517">
        <w:t>ML-</w:t>
      </w:r>
      <w:r w:rsidR="00A31E0E">
        <w:t xml:space="preserve">Algorithmen, welche Regressions- und Klassifikationsprobleme im </w:t>
      </w:r>
      <w:r w:rsidR="008D4517">
        <w:t>SL</w:t>
      </w:r>
      <w:r w:rsidR="00A31E0E">
        <w:t xml:space="preserve"> löse</w:t>
      </w:r>
      <w:r w:rsidR="001B34FB">
        <w:t>n</w:t>
      </w:r>
      <w:r w:rsidR="00A31E0E">
        <w:t xml:space="preserve">. Nebst dieser Anwendung </w:t>
      </w:r>
      <w:r w:rsidR="004A312C">
        <w:t>glänzen sie in de</w:t>
      </w:r>
      <w:r w:rsidR="00A31E0E">
        <w:t>r explorativen Datenanalyse</w:t>
      </w:r>
      <w:r w:rsidR="00B55B0A">
        <w:t xml:space="preserve">. Im Vergleich zu anderen Algorithmen sind sie einfach anzuwenden, da die Daten weder normalisiert noch skaliert werden müssen. </w:t>
      </w:r>
      <w:r>
        <w:t>DT</w:t>
      </w:r>
      <w:r w:rsidR="00B55B0A">
        <w:t xml:space="preserve"> als </w:t>
      </w:r>
      <w:r w:rsidR="008D4517">
        <w:t>ML-</w:t>
      </w:r>
      <w:r w:rsidR="00B55B0A">
        <w:t xml:space="preserve">Algorithmen können auch wie andere Algorithmen mit dem CRISP Datamining Model gebraucht werden. Sie gehen nach dem «Teile &amp; Herrsche» Prinzip vor, wobei bei jeder neuen Teilung die Option gewählt wird, welche die grösste Reinheit in den geteilten Daten bewirkt. Da </w:t>
      </w:r>
      <w:r w:rsidR="008D4517">
        <w:t>DT</w:t>
      </w:r>
      <w:r w:rsidR="00B55B0A">
        <w:t xml:space="preserve"> eine eher schlechte mittlere Genauigkeit aufweisen, gibt es diverse Verbesserungen, welche auf </w:t>
      </w:r>
      <w:r w:rsidR="008D4517">
        <w:t>DT</w:t>
      </w:r>
      <w:r w:rsidR="00B55B0A">
        <w:t xml:space="preserve"> aufbauen, so z.B. Random </w:t>
      </w:r>
      <w:proofErr w:type="spellStart"/>
      <w:r w:rsidR="00B55B0A">
        <w:t>Forests</w:t>
      </w:r>
      <w:proofErr w:type="spellEnd"/>
      <w:r w:rsidR="00B55B0A">
        <w:t>. Optimale Anwendungsgebiete sind alle, in welchen die Genauigkeit eine untergeordnete Rolle spielt, und die Vorhersage nachvollziehbar sein muss.</w:t>
      </w:r>
    </w:p>
    <w:bookmarkStart w:id="20" w:name="_Toc57318104" w:displacedByCustomXml="next"/>
    <w:sdt>
      <w:sdtPr>
        <w:id w:val="827558457"/>
        <w:docPartObj>
          <w:docPartGallery w:val="Bibliographies"/>
          <w:docPartUnique/>
        </w:docPartObj>
      </w:sdtPr>
      <w:sdtEndPr>
        <w:rPr>
          <w:rFonts w:eastAsiaTheme="minorHAnsi" w:cstheme="minorBidi"/>
          <w:b w:val="0"/>
          <w:bCs w:val="0"/>
          <w:sz w:val="22"/>
          <w:szCs w:val="22"/>
        </w:rPr>
      </w:sdtEndPr>
      <w:sdtContent>
        <w:p w14:paraId="2564E06D" w14:textId="48A57DC4" w:rsidR="00842E1D" w:rsidRDefault="00842E1D">
          <w:pPr>
            <w:pStyle w:val="Heading1"/>
          </w:pPr>
          <w:r>
            <w:t>Quellenverzeichnis</w:t>
          </w:r>
          <w:bookmarkEnd w:id="20"/>
        </w:p>
        <w:sdt>
          <w:sdtPr>
            <w:id w:val="111145805"/>
            <w:bibliography/>
          </w:sdtPr>
          <w:sdtContent>
            <w:p w14:paraId="74D2BA96" w14:textId="77777777" w:rsidR="009C1C1D" w:rsidRDefault="00842E1D" w:rsidP="00320F65">
              <w:pPr>
                <w:rPr>
                  <w:rFonts w:asciiTheme="minorHAnsi" w:hAnsiTheme="minorHAnsi"/>
                  <w:noProof/>
                </w:rPr>
              </w:pPr>
              <w:r>
                <w:fldChar w:fldCharType="begin"/>
              </w:r>
              <w:r w:rsidRPr="00842E1D">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9C1C1D" w:rsidRPr="009C1C1D" w14:paraId="4F3E0C6F" w14:textId="77777777">
                <w:trPr>
                  <w:divId w:val="1997300149"/>
                  <w:tblCellSpacing w:w="15" w:type="dxa"/>
                </w:trPr>
                <w:tc>
                  <w:tcPr>
                    <w:tcW w:w="50" w:type="pct"/>
                    <w:hideMark/>
                  </w:tcPr>
                  <w:p w14:paraId="05C1F516" w14:textId="68C55174" w:rsidR="009C1C1D" w:rsidRDefault="009C1C1D">
                    <w:pPr>
                      <w:pStyle w:val="Bibliography"/>
                      <w:rPr>
                        <w:noProof/>
                        <w:sz w:val="24"/>
                        <w:szCs w:val="24"/>
                        <w:lang w:val="en-US"/>
                      </w:rPr>
                    </w:pPr>
                    <w:r>
                      <w:rPr>
                        <w:noProof/>
                        <w:lang w:val="en-US"/>
                      </w:rPr>
                      <w:t xml:space="preserve">[1] </w:t>
                    </w:r>
                  </w:p>
                </w:tc>
                <w:tc>
                  <w:tcPr>
                    <w:tcW w:w="0" w:type="auto"/>
                    <w:hideMark/>
                  </w:tcPr>
                  <w:p w14:paraId="7CE3EE68" w14:textId="77777777" w:rsidR="009C1C1D" w:rsidRDefault="009C1C1D">
                    <w:pPr>
                      <w:pStyle w:val="Bibliography"/>
                      <w:rPr>
                        <w:noProof/>
                        <w:lang w:val="en-US"/>
                      </w:rPr>
                    </w:pPr>
                    <w:r>
                      <w:rPr>
                        <w:noProof/>
                        <w:lang w:val="en-US"/>
                      </w:rPr>
                      <w:t xml:space="preserve">G. S. Linoff and M. J. A. Berry, Data mining techniques : for marketing, sales, and customer relationship management, 3rd Edition ed., Indianapolis, IN: Wiley Publishing, Inc., 2011. </w:t>
                    </w:r>
                  </w:p>
                </w:tc>
              </w:tr>
              <w:tr w:rsidR="009C1C1D" w14:paraId="0E84A2A2" w14:textId="77777777">
                <w:trPr>
                  <w:divId w:val="1997300149"/>
                  <w:tblCellSpacing w:w="15" w:type="dxa"/>
                </w:trPr>
                <w:tc>
                  <w:tcPr>
                    <w:tcW w:w="50" w:type="pct"/>
                    <w:hideMark/>
                  </w:tcPr>
                  <w:p w14:paraId="1A6FD385" w14:textId="77777777" w:rsidR="009C1C1D" w:rsidRDefault="009C1C1D">
                    <w:pPr>
                      <w:pStyle w:val="Bibliography"/>
                      <w:rPr>
                        <w:noProof/>
                      </w:rPr>
                    </w:pPr>
                    <w:r>
                      <w:rPr>
                        <w:noProof/>
                      </w:rPr>
                      <w:t xml:space="preserve">[2] </w:t>
                    </w:r>
                  </w:p>
                </w:tc>
                <w:tc>
                  <w:tcPr>
                    <w:tcW w:w="0" w:type="auto"/>
                    <w:hideMark/>
                  </w:tcPr>
                  <w:p w14:paraId="4F125CF2" w14:textId="77777777" w:rsidR="009C1C1D" w:rsidRDefault="009C1C1D">
                    <w:pPr>
                      <w:pStyle w:val="Bibliography"/>
                      <w:rPr>
                        <w:noProof/>
                      </w:rPr>
                    </w:pPr>
                    <w:r>
                      <w:rPr>
                        <w:noProof/>
                      </w:rPr>
                      <w:t xml:space="preserve">s. V. Wikipedia-Autoren, «Empirische Varianz,» Wikipedia, Die freie Enzyklopädie., 21 03 2020. </w:t>
                    </w:r>
                    <w:r w:rsidRPr="009C1C1D">
                      <w:rPr>
                        <w:noProof/>
                        <w:lang w:val="en-US"/>
                      </w:rPr>
                      <w:t xml:space="preserve">[Online]. Available: https://de.wikipedia.org/w/index.php?title=Empirische_Varianz&amp;oldid=197960147. </w:t>
                    </w:r>
                    <w:r>
                      <w:rPr>
                        <w:noProof/>
                      </w:rPr>
                      <w:t>[Zugriff am 26 11 2020].</w:t>
                    </w:r>
                  </w:p>
                </w:tc>
              </w:tr>
              <w:tr w:rsidR="009C1C1D" w14:paraId="076DB7B1" w14:textId="77777777">
                <w:trPr>
                  <w:divId w:val="1997300149"/>
                  <w:tblCellSpacing w:w="15" w:type="dxa"/>
                </w:trPr>
                <w:tc>
                  <w:tcPr>
                    <w:tcW w:w="50" w:type="pct"/>
                    <w:hideMark/>
                  </w:tcPr>
                  <w:p w14:paraId="115FD7DA" w14:textId="77777777" w:rsidR="009C1C1D" w:rsidRDefault="009C1C1D">
                    <w:pPr>
                      <w:pStyle w:val="Bibliography"/>
                      <w:rPr>
                        <w:noProof/>
                      </w:rPr>
                    </w:pPr>
                    <w:r>
                      <w:rPr>
                        <w:noProof/>
                      </w:rPr>
                      <w:t xml:space="preserve">[3] </w:t>
                    </w:r>
                  </w:p>
                </w:tc>
                <w:tc>
                  <w:tcPr>
                    <w:tcW w:w="0" w:type="auto"/>
                    <w:hideMark/>
                  </w:tcPr>
                  <w:p w14:paraId="24E8861C" w14:textId="77777777" w:rsidR="009C1C1D" w:rsidRDefault="009C1C1D">
                    <w:pPr>
                      <w:pStyle w:val="Bibliography"/>
                      <w:rPr>
                        <w:noProof/>
                      </w:rPr>
                    </w:pPr>
                    <w:r w:rsidRPr="009C1C1D">
                      <w:rPr>
                        <w:noProof/>
                        <w:lang w:val="en-US"/>
                      </w:rPr>
                      <w:t xml:space="preserve">S. Tahsildar, «Gini Index For Decision Trees,» QuantInsti, 18 04 2019. </w:t>
                    </w:r>
                    <w:r>
                      <w:rPr>
                        <w:noProof/>
                      </w:rPr>
                      <w:t>[Online]. Available: https://blog.quantinsti.com/gini-index/. [Zugriff am 26 11 2020].</w:t>
                    </w:r>
                  </w:p>
                </w:tc>
              </w:tr>
              <w:tr w:rsidR="009C1C1D" w14:paraId="42DF7F60" w14:textId="77777777">
                <w:trPr>
                  <w:divId w:val="1997300149"/>
                  <w:tblCellSpacing w:w="15" w:type="dxa"/>
                </w:trPr>
                <w:tc>
                  <w:tcPr>
                    <w:tcW w:w="50" w:type="pct"/>
                    <w:hideMark/>
                  </w:tcPr>
                  <w:p w14:paraId="172CBAC6" w14:textId="77777777" w:rsidR="009C1C1D" w:rsidRDefault="009C1C1D">
                    <w:pPr>
                      <w:pStyle w:val="Bibliography"/>
                      <w:rPr>
                        <w:noProof/>
                      </w:rPr>
                    </w:pPr>
                    <w:r>
                      <w:rPr>
                        <w:noProof/>
                      </w:rPr>
                      <w:t xml:space="preserve">[4] </w:t>
                    </w:r>
                  </w:p>
                </w:tc>
                <w:tc>
                  <w:tcPr>
                    <w:tcW w:w="0" w:type="auto"/>
                    <w:hideMark/>
                  </w:tcPr>
                  <w:p w14:paraId="2A05FD9F" w14:textId="77777777" w:rsidR="009C1C1D" w:rsidRDefault="009C1C1D">
                    <w:pPr>
                      <w:pStyle w:val="Bibliography"/>
                      <w:rPr>
                        <w:noProof/>
                      </w:rPr>
                    </w:pPr>
                    <w:r>
                      <w:rPr>
                        <w:noProof/>
                      </w:rPr>
                      <w:t>D. Perruchoud, «Data Science ist hot!,» Fachhochschule Nordwestschweiz Hochschule für Technik, 2020.</w:t>
                    </w:r>
                  </w:p>
                </w:tc>
              </w:tr>
              <w:tr w:rsidR="009C1C1D" w:rsidRPr="009C1C1D" w14:paraId="2CB85DC0" w14:textId="77777777">
                <w:trPr>
                  <w:divId w:val="1997300149"/>
                  <w:tblCellSpacing w:w="15" w:type="dxa"/>
                </w:trPr>
                <w:tc>
                  <w:tcPr>
                    <w:tcW w:w="50" w:type="pct"/>
                    <w:hideMark/>
                  </w:tcPr>
                  <w:p w14:paraId="13264BB6" w14:textId="77777777" w:rsidR="009C1C1D" w:rsidRDefault="009C1C1D">
                    <w:pPr>
                      <w:pStyle w:val="Bibliography"/>
                      <w:rPr>
                        <w:noProof/>
                        <w:lang w:val="en-US"/>
                      </w:rPr>
                    </w:pPr>
                    <w:r>
                      <w:rPr>
                        <w:noProof/>
                        <w:lang w:val="en-US"/>
                      </w:rPr>
                      <w:t xml:space="preserve">[5] </w:t>
                    </w:r>
                  </w:p>
                </w:tc>
                <w:tc>
                  <w:tcPr>
                    <w:tcW w:w="0" w:type="auto"/>
                    <w:hideMark/>
                  </w:tcPr>
                  <w:p w14:paraId="3F3343AF" w14:textId="77777777" w:rsidR="009C1C1D" w:rsidRDefault="009C1C1D">
                    <w:pPr>
                      <w:pStyle w:val="Bibliography"/>
                      <w:rPr>
                        <w:noProof/>
                        <w:lang w:val="en-US"/>
                      </w:rPr>
                    </w:pPr>
                    <w:r>
                      <w:rPr>
                        <w:noProof/>
                        <w:lang w:val="en-US"/>
                      </w:rPr>
                      <w:t xml:space="preserve">J. Akinsola , F. Osisanwo, O. Awodele, J. O. Hinmikaiye , O. Olakanmi and J. Akinjobi , "Supervised Machine Learning Algorithms: Classification and Comparison," </w:t>
                    </w:r>
                    <w:r>
                      <w:rPr>
                        <w:i/>
                        <w:iCs/>
                        <w:noProof/>
                        <w:lang w:val="en-US"/>
                      </w:rPr>
                      <w:t xml:space="preserve">International Journal of Computer Trends and Technology (IJCTT), </w:t>
                    </w:r>
                    <w:r>
                      <w:rPr>
                        <w:noProof/>
                        <w:lang w:val="en-US"/>
                      </w:rPr>
                      <w:t xml:space="preserve">vol. 48, no. 3, pp. 128-138, 2017. </w:t>
                    </w:r>
                  </w:p>
                </w:tc>
              </w:tr>
              <w:tr w:rsidR="009C1C1D" w:rsidRPr="009C1C1D" w14:paraId="48E72D67" w14:textId="77777777">
                <w:trPr>
                  <w:divId w:val="1997300149"/>
                  <w:tblCellSpacing w:w="15" w:type="dxa"/>
                </w:trPr>
                <w:tc>
                  <w:tcPr>
                    <w:tcW w:w="50" w:type="pct"/>
                    <w:hideMark/>
                  </w:tcPr>
                  <w:p w14:paraId="37F16C09" w14:textId="77777777" w:rsidR="009C1C1D" w:rsidRDefault="009C1C1D">
                    <w:pPr>
                      <w:pStyle w:val="Bibliography"/>
                      <w:rPr>
                        <w:noProof/>
                      </w:rPr>
                    </w:pPr>
                    <w:r>
                      <w:rPr>
                        <w:noProof/>
                      </w:rPr>
                      <w:t xml:space="preserve">[6] </w:t>
                    </w:r>
                  </w:p>
                </w:tc>
                <w:tc>
                  <w:tcPr>
                    <w:tcW w:w="0" w:type="auto"/>
                    <w:hideMark/>
                  </w:tcPr>
                  <w:p w14:paraId="43CA7494" w14:textId="77777777" w:rsidR="009C1C1D" w:rsidRPr="009C1C1D" w:rsidRDefault="009C1C1D">
                    <w:pPr>
                      <w:pStyle w:val="Bibliography"/>
                      <w:rPr>
                        <w:noProof/>
                        <w:lang w:val="en-US"/>
                      </w:rPr>
                    </w:pPr>
                    <w:r w:rsidRPr="009C1C1D">
                      <w:rPr>
                        <w:noProof/>
                        <w:lang w:val="en-US"/>
                      </w:rPr>
                      <w:t>S. Ponmani und R. Samuel, «Classification Algorithms in Data Mining - A Survey,» 2017.</w:t>
                    </w:r>
                  </w:p>
                </w:tc>
              </w:tr>
              <w:tr w:rsidR="009C1C1D" w:rsidRPr="009C1C1D" w14:paraId="60AAB27E" w14:textId="77777777">
                <w:trPr>
                  <w:divId w:val="1997300149"/>
                  <w:tblCellSpacing w:w="15" w:type="dxa"/>
                </w:trPr>
                <w:tc>
                  <w:tcPr>
                    <w:tcW w:w="50" w:type="pct"/>
                    <w:hideMark/>
                  </w:tcPr>
                  <w:p w14:paraId="67C5A7E0" w14:textId="77777777" w:rsidR="009C1C1D" w:rsidRDefault="009C1C1D">
                    <w:pPr>
                      <w:pStyle w:val="Bibliography"/>
                      <w:rPr>
                        <w:noProof/>
                      </w:rPr>
                    </w:pPr>
                    <w:r>
                      <w:rPr>
                        <w:noProof/>
                      </w:rPr>
                      <w:t xml:space="preserve">[7] </w:t>
                    </w:r>
                  </w:p>
                </w:tc>
                <w:tc>
                  <w:tcPr>
                    <w:tcW w:w="0" w:type="auto"/>
                    <w:hideMark/>
                  </w:tcPr>
                  <w:p w14:paraId="24C625F3" w14:textId="77777777" w:rsidR="009C1C1D" w:rsidRPr="009C1C1D" w:rsidRDefault="009C1C1D">
                    <w:pPr>
                      <w:pStyle w:val="Bibliography"/>
                      <w:rPr>
                        <w:noProof/>
                        <w:lang w:val="en-US"/>
                      </w:rPr>
                    </w:pPr>
                    <w:r w:rsidRPr="009C1C1D">
                      <w:rPr>
                        <w:noProof/>
                        <w:lang w:val="en-US"/>
                      </w:rPr>
                      <w:t xml:space="preserve">Oshiro, Thais, Pedro, Perez, Baranauskas und José, «How Many Trees in a Random Forest?,» </w:t>
                    </w:r>
                    <w:r w:rsidRPr="009C1C1D">
                      <w:rPr>
                        <w:i/>
                        <w:iCs/>
                        <w:noProof/>
                        <w:lang w:val="en-US"/>
                      </w:rPr>
                      <w:t xml:space="preserve">Lecture notes in computer science, </w:t>
                    </w:r>
                    <w:r w:rsidRPr="009C1C1D">
                      <w:rPr>
                        <w:noProof/>
                        <w:lang w:val="en-US"/>
                      </w:rPr>
                      <w:t xml:space="preserve">Bd. 7376, Nr. 07, 2012. </w:t>
                    </w:r>
                  </w:p>
                </w:tc>
              </w:tr>
              <w:tr w:rsidR="009C1C1D" w:rsidRPr="009C1C1D" w14:paraId="534D3E17" w14:textId="77777777">
                <w:trPr>
                  <w:divId w:val="1997300149"/>
                  <w:tblCellSpacing w:w="15" w:type="dxa"/>
                </w:trPr>
                <w:tc>
                  <w:tcPr>
                    <w:tcW w:w="50" w:type="pct"/>
                    <w:hideMark/>
                  </w:tcPr>
                  <w:p w14:paraId="0F8E761A" w14:textId="77777777" w:rsidR="009C1C1D" w:rsidRDefault="009C1C1D">
                    <w:pPr>
                      <w:pStyle w:val="Bibliography"/>
                      <w:rPr>
                        <w:noProof/>
                      </w:rPr>
                    </w:pPr>
                    <w:r>
                      <w:rPr>
                        <w:noProof/>
                      </w:rPr>
                      <w:t xml:space="preserve">[8] </w:t>
                    </w:r>
                  </w:p>
                </w:tc>
                <w:tc>
                  <w:tcPr>
                    <w:tcW w:w="0" w:type="auto"/>
                    <w:hideMark/>
                  </w:tcPr>
                  <w:p w14:paraId="67556D41" w14:textId="77777777" w:rsidR="009C1C1D" w:rsidRPr="009C1C1D" w:rsidRDefault="009C1C1D">
                    <w:pPr>
                      <w:pStyle w:val="Bibliography"/>
                      <w:rPr>
                        <w:noProof/>
                        <w:lang w:val="en-US"/>
                      </w:rPr>
                    </w:pPr>
                    <w:r w:rsidRPr="009C1C1D">
                      <w:rPr>
                        <w:noProof/>
                        <w:lang w:val="en-US"/>
                      </w:rPr>
                      <w:t>T. Hastie, «Trees, Bagging, Random Forests and Boosting,» Stanford University.</w:t>
                    </w:r>
                  </w:p>
                </w:tc>
              </w:tr>
              <w:tr w:rsidR="009C1C1D" w:rsidRPr="009C1C1D" w14:paraId="7C66D2C4" w14:textId="77777777">
                <w:trPr>
                  <w:divId w:val="1997300149"/>
                  <w:tblCellSpacing w:w="15" w:type="dxa"/>
                </w:trPr>
                <w:tc>
                  <w:tcPr>
                    <w:tcW w:w="50" w:type="pct"/>
                    <w:hideMark/>
                  </w:tcPr>
                  <w:p w14:paraId="5553CC46" w14:textId="77777777" w:rsidR="009C1C1D" w:rsidRDefault="009C1C1D">
                    <w:pPr>
                      <w:pStyle w:val="Bibliography"/>
                      <w:rPr>
                        <w:noProof/>
                        <w:lang w:val="en-US"/>
                      </w:rPr>
                    </w:pPr>
                    <w:r>
                      <w:rPr>
                        <w:noProof/>
                        <w:lang w:val="en-US"/>
                      </w:rPr>
                      <w:t xml:space="preserve">[9] </w:t>
                    </w:r>
                  </w:p>
                </w:tc>
                <w:tc>
                  <w:tcPr>
                    <w:tcW w:w="0" w:type="auto"/>
                    <w:hideMark/>
                  </w:tcPr>
                  <w:p w14:paraId="0AD0840E" w14:textId="77777777" w:rsidR="009C1C1D" w:rsidRDefault="009C1C1D">
                    <w:pPr>
                      <w:pStyle w:val="Bibliography"/>
                      <w:rPr>
                        <w:noProof/>
                        <w:lang w:val="en-US"/>
                      </w:rPr>
                    </w:pPr>
                    <w:r>
                      <w:rPr>
                        <w:noProof/>
                        <w:lang w:val="en-US"/>
                      </w:rPr>
                      <w:t>J. Han, "Paper Summary: A Few Useful Things to Know About Machine Learning," Jekyll, 27 12 2016. [Online]. Available: https://otzslayer.github.io/machine-learning/domingos2012/. [Accessed 26 11 2020].</w:t>
                    </w:r>
                  </w:p>
                </w:tc>
              </w:tr>
              <w:tr w:rsidR="009C1C1D" w14:paraId="22C27F8F" w14:textId="77777777">
                <w:trPr>
                  <w:divId w:val="1997300149"/>
                  <w:tblCellSpacing w:w="15" w:type="dxa"/>
                </w:trPr>
                <w:tc>
                  <w:tcPr>
                    <w:tcW w:w="50" w:type="pct"/>
                    <w:hideMark/>
                  </w:tcPr>
                  <w:p w14:paraId="0FB0A690" w14:textId="77777777" w:rsidR="009C1C1D" w:rsidRDefault="009C1C1D">
                    <w:pPr>
                      <w:pStyle w:val="Bibliography"/>
                      <w:rPr>
                        <w:noProof/>
                      </w:rPr>
                    </w:pPr>
                    <w:r>
                      <w:rPr>
                        <w:noProof/>
                      </w:rPr>
                      <w:t xml:space="preserve">[10] </w:t>
                    </w:r>
                  </w:p>
                </w:tc>
                <w:tc>
                  <w:tcPr>
                    <w:tcW w:w="0" w:type="auto"/>
                    <w:hideMark/>
                  </w:tcPr>
                  <w:p w14:paraId="06F29172" w14:textId="77777777" w:rsidR="009C1C1D" w:rsidRDefault="009C1C1D">
                    <w:pPr>
                      <w:pStyle w:val="Bibliography"/>
                      <w:rPr>
                        <w:noProof/>
                      </w:rPr>
                    </w:pPr>
                    <w:r w:rsidRPr="009C1C1D">
                      <w:rPr>
                        <w:noProof/>
                        <w:lang w:val="en-US"/>
                      </w:rPr>
                      <w:t xml:space="preserve">J. Starmer, «Regression Trees, Clearly Explained!!!,» StatQuest, 20 08 2019. </w:t>
                    </w:r>
                    <w:r>
                      <w:rPr>
                        <w:noProof/>
                      </w:rPr>
                      <w:t>[Online]. Available: https://www.youtube.com/watch?v=g9c66TUylZ4. [Zugriff am 26 11 2020].</w:t>
                    </w:r>
                  </w:p>
                </w:tc>
              </w:tr>
              <w:tr w:rsidR="009C1C1D" w14:paraId="74741335" w14:textId="77777777">
                <w:trPr>
                  <w:divId w:val="1997300149"/>
                  <w:tblCellSpacing w:w="15" w:type="dxa"/>
                </w:trPr>
                <w:tc>
                  <w:tcPr>
                    <w:tcW w:w="50" w:type="pct"/>
                    <w:hideMark/>
                  </w:tcPr>
                  <w:p w14:paraId="1AA44CD2" w14:textId="77777777" w:rsidR="009C1C1D" w:rsidRDefault="009C1C1D">
                    <w:pPr>
                      <w:pStyle w:val="Bibliography"/>
                      <w:rPr>
                        <w:noProof/>
                      </w:rPr>
                    </w:pPr>
                    <w:r>
                      <w:rPr>
                        <w:noProof/>
                      </w:rPr>
                      <w:t xml:space="preserve">[11] </w:t>
                    </w:r>
                  </w:p>
                </w:tc>
                <w:tc>
                  <w:tcPr>
                    <w:tcW w:w="0" w:type="auto"/>
                    <w:hideMark/>
                  </w:tcPr>
                  <w:p w14:paraId="2C23CCC9" w14:textId="77777777" w:rsidR="009C1C1D" w:rsidRDefault="009C1C1D">
                    <w:pPr>
                      <w:pStyle w:val="Bibliography"/>
                      <w:rPr>
                        <w:noProof/>
                      </w:rPr>
                    </w:pPr>
                    <w:r w:rsidRPr="009C1C1D">
                      <w:rPr>
                        <w:noProof/>
                        <w:lang w:val="en-US"/>
                      </w:rPr>
                      <w:t xml:space="preserve">J. Starmer, «StatQuest: Decision Trees,» StatQuest, 22 01 2018. [Online]. Available: https://www.youtube.com/watch?v=7VeUPuFGJHk. </w:t>
                    </w:r>
                    <w:r>
                      <w:rPr>
                        <w:noProof/>
                      </w:rPr>
                      <w:t>[Zugriff am 26 11 2020].</w:t>
                    </w:r>
                  </w:p>
                </w:tc>
              </w:tr>
              <w:tr w:rsidR="009C1C1D" w14:paraId="05829F71" w14:textId="77777777">
                <w:trPr>
                  <w:divId w:val="1997300149"/>
                  <w:tblCellSpacing w:w="15" w:type="dxa"/>
                </w:trPr>
                <w:tc>
                  <w:tcPr>
                    <w:tcW w:w="50" w:type="pct"/>
                    <w:hideMark/>
                  </w:tcPr>
                  <w:p w14:paraId="2411D071" w14:textId="77777777" w:rsidR="009C1C1D" w:rsidRDefault="009C1C1D">
                    <w:pPr>
                      <w:pStyle w:val="Bibliography"/>
                      <w:rPr>
                        <w:noProof/>
                      </w:rPr>
                    </w:pPr>
                    <w:r>
                      <w:rPr>
                        <w:noProof/>
                      </w:rPr>
                      <w:t xml:space="preserve">[12] </w:t>
                    </w:r>
                  </w:p>
                </w:tc>
                <w:tc>
                  <w:tcPr>
                    <w:tcW w:w="0" w:type="auto"/>
                    <w:hideMark/>
                  </w:tcPr>
                  <w:p w14:paraId="5A764003" w14:textId="77777777" w:rsidR="009C1C1D" w:rsidRDefault="009C1C1D">
                    <w:pPr>
                      <w:pStyle w:val="Bibliography"/>
                      <w:rPr>
                        <w:noProof/>
                      </w:rPr>
                    </w:pPr>
                    <w:r w:rsidRPr="009C1C1D">
                      <w:rPr>
                        <w:noProof/>
                        <w:lang w:val="en-US"/>
                      </w:rPr>
                      <w:t xml:space="preserve">J. Starmer, «StatQuest: Decision Trees, Part 2 - Feature Selection and Missing Data,» StatQuest, 29 01 2018. [Online]. Available: https://www.youtube.com/watch?v=wpNl-JwwplA. </w:t>
                    </w:r>
                    <w:r>
                      <w:rPr>
                        <w:noProof/>
                      </w:rPr>
                      <w:t>[Zugriff am 26 11 2020].</w:t>
                    </w:r>
                  </w:p>
                </w:tc>
              </w:tr>
              <w:tr w:rsidR="009C1C1D" w14:paraId="6E9F4E54" w14:textId="77777777">
                <w:trPr>
                  <w:divId w:val="1997300149"/>
                  <w:tblCellSpacing w:w="15" w:type="dxa"/>
                </w:trPr>
                <w:tc>
                  <w:tcPr>
                    <w:tcW w:w="50" w:type="pct"/>
                    <w:hideMark/>
                  </w:tcPr>
                  <w:p w14:paraId="7F2B5830" w14:textId="77777777" w:rsidR="009C1C1D" w:rsidRDefault="009C1C1D">
                    <w:pPr>
                      <w:pStyle w:val="Bibliography"/>
                      <w:rPr>
                        <w:noProof/>
                      </w:rPr>
                    </w:pPr>
                    <w:r>
                      <w:rPr>
                        <w:noProof/>
                      </w:rPr>
                      <w:t xml:space="preserve">[13] </w:t>
                    </w:r>
                  </w:p>
                </w:tc>
                <w:tc>
                  <w:tcPr>
                    <w:tcW w:w="0" w:type="auto"/>
                    <w:hideMark/>
                  </w:tcPr>
                  <w:p w14:paraId="3CE314BC" w14:textId="77777777" w:rsidR="009C1C1D" w:rsidRDefault="009C1C1D">
                    <w:pPr>
                      <w:pStyle w:val="Bibliography"/>
                      <w:rPr>
                        <w:noProof/>
                      </w:rPr>
                    </w:pPr>
                    <w:r w:rsidRPr="009C1C1D">
                      <w:rPr>
                        <w:noProof/>
                        <w:lang w:val="en-US"/>
                      </w:rPr>
                      <w:t xml:space="preserve">J. Starmer, «StatQuest: Random Forests Part 1 - Building, Using and Evaluating,» StatQuest, 05 02 2018. [Online]. Available: https://www.youtube.com/watch?v=J4Wdy0Wc_xQ. </w:t>
                    </w:r>
                    <w:r>
                      <w:rPr>
                        <w:noProof/>
                      </w:rPr>
                      <w:t>[Zugriff am 26 11 2020].</w:t>
                    </w:r>
                  </w:p>
                </w:tc>
              </w:tr>
            </w:tbl>
            <w:p w14:paraId="708CEB24" w14:textId="77777777" w:rsidR="009C1C1D" w:rsidRDefault="009C1C1D">
              <w:pPr>
                <w:divId w:val="1997300149"/>
                <w:rPr>
                  <w:rFonts w:eastAsia="Times New Roman"/>
                  <w:noProof/>
                </w:rPr>
              </w:pPr>
            </w:p>
            <w:p w14:paraId="2EC2DB1D" w14:textId="55B0C089" w:rsidR="00320F65" w:rsidRPr="00CF5401" w:rsidRDefault="00842E1D" w:rsidP="00320F65">
              <w:pPr>
                <w:rPr>
                  <w:lang w:val="en-US"/>
                </w:rPr>
              </w:pPr>
              <w:r>
                <w:rPr>
                  <w:b/>
                  <w:bCs/>
                  <w:noProof/>
                </w:rPr>
                <w:fldChar w:fldCharType="end"/>
              </w:r>
            </w:p>
          </w:sdtContent>
        </w:sdt>
      </w:sdtContent>
    </w:sdt>
    <w:p w14:paraId="3DA5F654" w14:textId="77777777" w:rsidR="006074D7" w:rsidRPr="0010337B" w:rsidRDefault="006074D7" w:rsidP="0010337B"/>
    <w:p w14:paraId="1D6975C1" w14:textId="7D20CDAA" w:rsidR="003B230B" w:rsidRDefault="00844DF6" w:rsidP="003B230B">
      <w:pPr>
        <w:pStyle w:val="Heading1"/>
      </w:pPr>
      <w:bookmarkStart w:id="21" w:name="_Toc57318105"/>
      <w:r>
        <w:t>Anhänge</w:t>
      </w:r>
      <w:bookmarkEnd w:id="21"/>
    </w:p>
    <w:p w14:paraId="6E7EE2EC" w14:textId="477713A0" w:rsidR="003B230B" w:rsidRDefault="003B230B" w:rsidP="003B230B">
      <w:pPr>
        <w:pStyle w:val="Heading2"/>
      </w:pPr>
      <w:bookmarkStart w:id="22" w:name="_Formeln"/>
      <w:bookmarkStart w:id="23" w:name="_Toc57318106"/>
      <w:bookmarkEnd w:id="22"/>
      <w:r>
        <w:t>Formeln</w:t>
      </w:r>
      <w:bookmarkEnd w:id="23"/>
    </w:p>
    <w:p w14:paraId="11E306E6" w14:textId="77777777" w:rsidR="00707113" w:rsidRPr="00707113" w:rsidRDefault="00267E07" w:rsidP="00707113">
      <w:pPr>
        <w:keepNext/>
      </w:pPr>
      <m:oMathPara>
        <m:oMathParaPr>
          <m:jc m:val="left"/>
        </m:oMathParaPr>
        <m:oMath>
          <m:sSup>
            <m:sSupPr>
              <m:ctrlPr>
                <w:rPr>
                  <w:rFonts w:ascii="Cambria Math" w:hAnsi="Cambria Math"/>
                  <w:i/>
                </w:rPr>
              </m:ctrlPr>
            </m:sSupPr>
            <m:e>
              <m:r>
                <w:rPr>
                  <w:rFonts w:ascii="Cambria Math" w:hAnsi="Cambria Math"/>
                </w:rPr>
                <m:t xml:space="preserve"> </m:t>
              </m:r>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μ</m:t>
                      </m:r>
                    </m:e>
                  </m:d>
                </m:e>
                <m:sup>
                  <m:r>
                    <w:rPr>
                      <w:rFonts w:ascii="Cambria Math" w:hAnsi="Cambria Math"/>
                    </w:rPr>
                    <m:t>2</m:t>
                  </m:r>
                </m:sup>
              </m:sSup>
              <m:ctrlPr>
                <w:rPr>
                  <w:rFonts w:ascii="Cambria Math" w:hAnsi="Cambria Math"/>
                  <w:i/>
                </w:rPr>
              </m:ctrlPr>
            </m:e>
          </m:nary>
        </m:oMath>
      </m:oMathPara>
    </w:p>
    <w:p w14:paraId="2FDDE543" w14:textId="7FCDDC10" w:rsidR="00267E07" w:rsidRPr="00707113" w:rsidRDefault="00707113" w:rsidP="00707113">
      <w:pPr>
        <w:pStyle w:val="Caption"/>
        <w:rPr>
          <w:rFonts w:eastAsiaTheme="majorEastAsia" w:cstheme="majorBidi"/>
        </w:rPr>
      </w:pPr>
      <w:r>
        <w:t xml:space="preserve">Formel </w:t>
      </w:r>
      <w:r>
        <w:fldChar w:fldCharType="begin"/>
      </w:r>
      <w:r>
        <w:instrText xml:space="preserve"> SEQ Formel \* ARABIC </w:instrText>
      </w:r>
      <w:r>
        <w:fldChar w:fldCharType="separate"/>
      </w:r>
      <w:r>
        <w:rPr>
          <w:noProof/>
        </w:rPr>
        <w:t>1</w:t>
      </w:r>
      <w:r>
        <w:fldChar w:fldCharType="end"/>
      </w:r>
      <w:r>
        <w:t>: empirische Varianz</w:t>
      </w:r>
      <w:r w:rsidR="009C1C1D">
        <w:t xml:space="preserve"> </w:t>
      </w:r>
      <w:sdt>
        <w:sdtPr>
          <w:id w:val="-1413998896"/>
          <w:citation/>
        </w:sdtPr>
        <w:sdtContent>
          <w:r w:rsidR="009C1C1D">
            <w:fldChar w:fldCharType="begin"/>
          </w:r>
          <w:r w:rsidR="009C1C1D">
            <w:instrText xml:space="preserve"> CITATION Wik20 \l 2055 </w:instrText>
          </w:r>
          <w:r w:rsidR="009C1C1D">
            <w:fldChar w:fldCharType="separate"/>
          </w:r>
          <w:r w:rsidR="009C1C1D" w:rsidRPr="009C1C1D">
            <w:rPr>
              <w:noProof/>
            </w:rPr>
            <w:t>[2]</w:t>
          </w:r>
          <w:r w:rsidR="009C1C1D">
            <w:fldChar w:fldCharType="end"/>
          </w:r>
        </w:sdtContent>
      </w:sdt>
    </w:p>
    <w:p w14:paraId="073F0BE4" w14:textId="77777777" w:rsidR="00707113" w:rsidRPr="00707113" w:rsidRDefault="00267E07" w:rsidP="00707113">
      <w:pPr>
        <w:keepNext/>
      </w:pPr>
      <m:oMathPara>
        <m:oMathParaPr>
          <m:jc m:val="left"/>
        </m:oMathParaPr>
        <m:oMath>
          <m:r>
            <w:rPr>
              <w:rFonts w:ascii="Cambria Math" w:hAnsi="Cambria Math"/>
            </w:rPr>
            <w:lastRenderedPageBreak/>
            <m:t>μ=</m:t>
          </m:r>
          <m:f>
            <m:fPr>
              <m:ctrlPr>
                <w:rPr>
                  <w:rFonts w:ascii="Cambria Math" w:hAnsi="Cambria Math"/>
                  <w:iCs/>
                </w:rPr>
              </m:ctrlPr>
            </m:fPr>
            <m:num>
              <m:r>
                <w:rPr>
                  <w:rFonts w:ascii="Cambria Math" w:hAnsi="Cambria Math"/>
                </w:rPr>
                <m:t>1</m:t>
              </m:r>
            </m:num>
            <m:den>
              <m:r>
                <w:rPr>
                  <w:rFonts w:ascii="Cambria Math" w:hAnsi="Cambria Math"/>
                </w:rPr>
                <m:t>N</m:t>
              </m:r>
            </m:den>
          </m:f>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sSub>
                <m:sSubPr>
                  <m:ctrlPr>
                    <w:rPr>
                      <w:rFonts w:ascii="Cambria Math" w:hAnsi="Cambria Math"/>
                      <w:i/>
                      <w:iCs/>
                    </w:rPr>
                  </m:ctrlPr>
                </m:sSubPr>
                <m:e>
                  <m:r>
                    <w:rPr>
                      <w:rFonts w:ascii="Cambria Math" w:hAnsi="Cambria Math"/>
                    </w:rPr>
                    <m:t>x</m:t>
                  </m:r>
                </m:e>
                <m:sub>
                  <m:r>
                    <w:rPr>
                      <w:rFonts w:ascii="Cambria Math" w:hAnsi="Cambria Math"/>
                    </w:rPr>
                    <m:t>i</m:t>
                  </m:r>
                </m:sub>
              </m:sSub>
              <m:ctrlPr>
                <w:rPr>
                  <w:rFonts w:ascii="Cambria Math" w:hAnsi="Cambria Math"/>
                  <w:i/>
                  <w:iCs/>
                </w:rPr>
              </m:ctrlPr>
            </m:e>
          </m:nary>
        </m:oMath>
      </m:oMathPara>
    </w:p>
    <w:p w14:paraId="54562E80" w14:textId="65E5C321" w:rsidR="00267E07" w:rsidRPr="00707113" w:rsidRDefault="00707113" w:rsidP="00707113">
      <w:pPr>
        <w:pStyle w:val="Caption"/>
        <w:rPr>
          <w:rFonts w:eastAsiaTheme="minorEastAsia"/>
          <w:iCs/>
        </w:rPr>
      </w:pPr>
      <w:r>
        <w:t xml:space="preserve">Formel </w:t>
      </w:r>
      <w:r>
        <w:fldChar w:fldCharType="begin"/>
      </w:r>
      <w:r>
        <w:instrText xml:space="preserve"> SEQ Formel \* ARABIC </w:instrText>
      </w:r>
      <w:r>
        <w:fldChar w:fldCharType="separate"/>
      </w:r>
      <w:r>
        <w:rPr>
          <w:noProof/>
        </w:rPr>
        <w:t>2</w:t>
      </w:r>
      <w:r>
        <w:fldChar w:fldCharType="end"/>
      </w:r>
      <w:r>
        <w:t>: Mittelwert</w:t>
      </w:r>
    </w:p>
    <w:p w14:paraId="4D292027" w14:textId="77777777" w:rsidR="00707113" w:rsidRPr="00707113" w:rsidRDefault="005D32C5" w:rsidP="00707113">
      <w:pPr>
        <w:keepNext/>
      </w:pPr>
      <m:oMathPara>
        <m:oMathParaPr>
          <m:jc m:val="left"/>
        </m:oMathParaPr>
        <m:oMath>
          <m:r>
            <w:rPr>
              <w:rFonts w:ascii="Cambria Math" w:hAnsi="Cambria Math"/>
            </w:rPr>
            <m:t>Gini</m:t>
          </m:r>
          <m:r>
            <w:rPr>
              <w:rFonts w:ascii="Cambria Math" w:hAnsi="Cambria Math"/>
            </w:rPr>
            <m:t xml:space="preserve"> Index</m:t>
          </m:r>
          <m:r>
            <w:rPr>
              <w:rFonts w:ascii="Cambria Math" w:hAnsi="Cambria Math"/>
            </w:rPr>
            <m:t>=1-</m:t>
          </m:r>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ctrlPr>
                <w:rPr>
                  <w:rFonts w:ascii="Cambria Math" w:hAnsi="Cambria Math"/>
                  <w:i/>
                  <w:iCs/>
                </w:rPr>
              </m:ctrlPr>
            </m:e>
          </m:nary>
        </m:oMath>
      </m:oMathPara>
    </w:p>
    <w:p w14:paraId="0A507DA1" w14:textId="5DED4188" w:rsidR="00AA2451" w:rsidRPr="009A04FE" w:rsidRDefault="00707113" w:rsidP="00707113">
      <w:pPr>
        <w:pStyle w:val="Caption"/>
      </w:pPr>
      <w:r>
        <w:t xml:space="preserve">Formel </w:t>
      </w:r>
      <w:r>
        <w:fldChar w:fldCharType="begin"/>
      </w:r>
      <w:r>
        <w:instrText xml:space="preserve"> SEQ Formel \* ARABIC </w:instrText>
      </w:r>
      <w:r>
        <w:fldChar w:fldCharType="separate"/>
      </w:r>
      <w:r>
        <w:rPr>
          <w:noProof/>
        </w:rPr>
        <w:t>3</w:t>
      </w:r>
      <w:r>
        <w:fldChar w:fldCharType="end"/>
      </w:r>
      <w:r>
        <w:t xml:space="preserve">: </w:t>
      </w:r>
      <w:proofErr w:type="spellStart"/>
      <w:r>
        <w:t>Gini</w:t>
      </w:r>
      <w:proofErr w:type="spellEnd"/>
      <w:r>
        <w:t xml:space="preserve"> Index</w:t>
      </w:r>
      <w:r w:rsidR="009C1C1D">
        <w:t xml:space="preserve"> </w:t>
      </w:r>
      <w:sdt>
        <w:sdtPr>
          <w:id w:val="-1250575916"/>
          <w:citation/>
        </w:sdtPr>
        <w:sdtContent>
          <w:r w:rsidR="009C1C1D">
            <w:fldChar w:fldCharType="begin"/>
          </w:r>
          <w:r w:rsidR="009C1C1D">
            <w:instrText xml:space="preserve"> CITATION Sha19 \l 2055 </w:instrText>
          </w:r>
          <w:r w:rsidR="009C1C1D">
            <w:fldChar w:fldCharType="separate"/>
          </w:r>
          <w:r w:rsidR="009C1C1D" w:rsidRPr="009C1C1D">
            <w:rPr>
              <w:noProof/>
            </w:rPr>
            <w:t>[2]</w:t>
          </w:r>
          <w:r w:rsidR="009C1C1D">
            <w:fldChar w:fldCharType="end"/>
          </w:r>
        </w:sdtContent>
      </w:sdt>
    </w:p>
    <w:p w14:paraId="32E380F1" w14:textId="2DE9FFC3" w:rsidR="003B230B" w:rsidRDefault="003B230B" w:rsidP="003B230B">
      <w:pPr>
        <w:pStyle w:val="Heading2"/>
      </w:pPr>
      <w:bookmarkStart w:id="24" w:name="_Toc57318107"/>
      <w:bookmarkStart w:id="25" w:name="_Abbildungen"/>
      <w:bookmarkEnd w:id="25"/>
      <w:r>
        <w:t>Abbildungen</w:t>
      </w:r>
      <w:bookmarkEnd w:id="24"/>
    </w:p>
    <w:p w14:paraId="1C1BC565" w14:textId="13062404" w:rsidR="00B76934" w:rsidRDefault="00BE68DF" w:rsidP="00B76934">
      <w:pPr>
        <w:keepNext/>
      </w:pPr>
      <w:r>
        <w:rPr>
          <w:noProof/>
        </w:rPr>
        <mc:AlternateContent>
          <mc:Choice Requires="wpg">
            <w:drawing>
              <wp:inline distT="0" distB="0" distL="0" distR="0" wp14:anchorId="6DA06426" wp14:editId="1E420686">
                <wp:extent cx="5939790" cy="5982386"/>
                <wp:effectExtent l="0" t="0" r="0" b="24765"/>
                <wp:docPr id="44" name="Group 44"/>
                <wp:cNvGraphicFramePr/>
                <a:graphic xmlns:a="http://schemas.openxmlformats.org/drawingml/2006/main">
                  <a:graphicData uri="http://schemas.microsoft.com/office/word/2010/wordprocessingGroup">
                    <wpg:wgp>
                      <wpg:cNvGrpSpPr/>
                      <wpg:grpSpPr>
                        <a:xfrm>
                          <a:off x="0" y="0"/>
                          <a:ext cx="5939790" cy="5982386"/>
                          <a:chOff x="0" y="0"/>
                          <a:chExt cx="6375480" cy="6421581"/>
                        </a:xfrm>
                      </wpg:grpSpPr>
                      <pic:pic xmlns:pic="http://schemas.openxmlformats.org/drawingml/2006/picture">
                        <pic:nvPicPr>
                          <pic:cNvPr id="9" name="Picture 9"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0890" y="554181"/>
                            <a:ext cx="5597525" cy="5867400"/>
                          </a:xfrm>
                          <a:prstGeom prst="rect">
                            <a:avLst/>
                          </a:prstGeom>
                        </pic:spPr>
                      </pic:pic>
                      <wpg:grpSp>
                        <wpg:cNvPr id="43" name="Group 43"/>
                        <wpg:cNvGrpSpPr/>
                        <wpg:grpSpPr>
                          <a:xfrm>
                            <a:off x="0" y="0"/>
                            <a:ext cx="6375480" cy="6353752"/>
                            <a:chOff x="0" y="0"/>
                            <a:chExt cx="6375480" cy="6353752"/>
                          </a:xfrm>
                        </wpg:grpSpPr>
                        <wpg:grpSp>
                          <wpg:cNvPr id="42" name="Group 42"/>
                          <wpg:cNvGrpSpPr/>
                          <wpg:grpSpPr>
                            <a:xfrm>
                              <a:off x="1219200" y="3207327"/>
                              <a:ext cx="4668693" cy="2982595"/>
                              <a:chOff x="0" y="0"/>
                              <a:chExt cx="4668693" cy="2982595"/>
                            </a:xfrm>
                          </wpg:grpSpPr>
                          <wps:wsp>
                            <wps:cNvPr id="10" name="Rectangle 10"/>
                            <wps:cNvSpPr/>
                            <wps:spPr>
                              <a:xfrm>
                                <a:off x="0" y="0"/>
                                <a:ext cx="830580" cy="502285"/>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8545" y="2438400"/>
                                <a:ext cx="830580" cy="544195"/>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789218" y="1510145"/>
                                <a:ext cx="879475" cy="482600"/>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Group 41"/>
                          <wpg:cNvGrpSpPr/>
                          <wpg:grpSpPr>
                            <a:xfrm>
                              <a:off x="0" y="0"/>
                              <a:ext cx="6375480" cy="6353752"/>
                              <a:chOff x="0" y="0"/>
                              <a:chExt cx="6375480" cy="6353752"/>
                            </a:xfrm>
                          </wpg:grpSpPr>
                          <wps:wsp>
                            <wps:cNvPr id="15" name="Text Box 15"/>
                            <wps:cNvSpPr txBox="1"/>
                            <wps:spPr>
                              <a:xfrm>
                                <a:off x="803563" y="665018"/>
                                <a:ext cx="1205345" cy="304222"/>
                              </a:xfrm>
                              <a:prstGeom prst="rect">
                                <a:avLst/>
                              </a:prstGeom>
                              <a:noFill/>
                              <a:ln w="6350">
                                <a:noFill/>
                              </a:ln>
                            </wps:spPr>
                            <wps:txbx>
                              <w:txbxContent>
                                <w:p w14:paraId="06A2B38B" w14:textId="77777777" w:rsidR="00BE68DF" w:rsidRPr="002F69CA" w:rsidRDefault="00BE68DF" w:rsidP="00BE68DF">
                                  <w:pPr>
                                    <w:rPr>
                                      <w:color w:val="FF0000"/>
                                    </w:rPr>
                                  </w:pPr>
                                  <w:r w:rsidRPr="002F69CA">
                                    <w:rPr>
                                      <w:color w:val="FF0000"/>
                                    </w:rPr>
                                    <w:t>Wurzel / Root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1039090"/>
                                <a:ext cx="1049943" cy="439304"/>
                              </a:xfrm>
                              <a:prstGeom prst="rect">
                                <a:avLst/>
                              </a:prstGeom>
                              <a:noFill/>
                              <a:ln w="6350">
                                <a:noFill/>
                              </a:ln>
                            </wps:spPr>
                            <wps:txbx>
                              <w:txbxContent>
                                <w:p w14:paraId="2ACE9D6F" w14:textId="77777777" w:rsidR="00BE68DF" w:rsidRPr="0024538E" w:rsidRDefault="00BE68DF" w:rsidP="00BE68DF">
                                  <w:r w:rsidRPr="0024538E">
                                    <w:t xml:space="preserve">Teilung / Split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4031672" y="796636"/>
                                <a:ext cx="1075765" cy="502023"/>
                              </a:xfrm>
                              <a:prstGeom prst="rect">
                                <a:avLst/>
                              </a:prstGeom>
                              <a:noFill/>
                              <a:ln w="6350">
                                <a:noFill/>
                              </a:ln>
                            </wps:spPr>
                            <wps:txbx>
                              <w:txbxContent>
                                <w:p w14:paraId="537A7F2B" w14:textId="77777777" w:rsidR="00BE68DF" w:rsidRPr="002F69CA" w:rsidRDefault="00BE68DF" w:rsidP="00BE68DF">
                                  <w:pPr>
                                    <w:rPr>
                                      <w:color w:val="00B050"/>
                                    </w:rPr>
                                  </w:pPr>
                                  <w:r w:rsidRPr="002F69CA">
                                    <w:rPr>
                                      <w:color w:val="00B050"/>
                                    </w:rPr>
                                    <w:t xml:space="preserve">Teilvariable / </w:t>
                                  </w:r>
                                  <w:proofErr w:type="spellStart"/>
                                  <w:r w:rsidRPr="002F69CA">
                                    <w:rPr>
                                      <w:color w:val="00B050"/>
                                    </w:rPr>
                                    <w:t>Splitvariable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flipH="1">
                                <a:off x="3024909" y="1108363"/>
                                <a:ext cx="1006763" cy="202739"/>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1821872" y="865909"/>
                                <a:ext cx="392834" cy="10945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1750290" y="1239981"/>
                                <a:ext cx="2399146" cy="1061200"/>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1046018" y="1246909"/>
                                <a:ext cx="1651346" cy="215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900545" y="1350818"/>
                                <a:ext cx="669290" cy="1189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1607127" y="4010890"/>
                                <a:ext cx="968375" cy="448235"/>
                              </a:xfrm>
                              <a:prstGeom prst="rect">
                                <a:avLst/>
                              </a:prstGeom>
                              <a:noFill/>
                              <a:ln w="6350">
                                <a:noFill/>
                              </a:ln>
                            </wps:spPr>
                            <wps:txbx>
                              <w:txbxContent>
                                <w:p w14:paraId="1D6D7847" w14:textId="77777777" w:rsidR="00BE68DF" w:rsidRPr="002F69CA" w:rsidRDefault="00BE68DF" w:rsidP="00BE68DF">
                                  <w:pPr>
                                    <w:rPr>
                                      <w:color w:val="FF0000"/>
                                    </w:rPr>
                                  </w:pPr>
                                  <w:r w:rsidRPr="002F69CA">
                                    <w:rPr>
                                      <w:color w:val="FF0000"/>
                                    </w:rPr>
                                    <w:t xml:space="preserve">Knoten / </w:t>
                                  </w:r>
                                  <w:proofErr w:type="spellStart"/>
                                  <w:r w:rsidRPr="002F69CA">
                                    <w:rPr>
                                      <w:color w:val="FF0000"/>
                                    </w:rPr>
                                    <w:t>Node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V="1">
                                <a:off x="2299854" y="4006272"/>
                                <a:ext cx="1083236" cy="12845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050472" y="4461163"/>
                                <a:ext cx="737160" cy="672278"/>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8" name="Text Box 28"/>
                            <wps:cNvSpPr txBox="1"/>
                            <wps:spPr>
                              <a:xfrm>
                                <a:off x="554181" y="4807527"/>
                                <a:ext cx="968587" cy="386080"/>
                              </a:xfrm>
                              <a:prstGeom prst="rect">
                                <a:avLst/>
                              </a:prstGeom>
                              <a:noFill/>
                              <a:ln w="6350">
                                <a:noFill/>
                              </a:ln>
                            </wps:spPr>
                            <wps:txbx>
                              <w:txbxContent>
                                <w:p w14:paraId="0BAC059A" w14:textId="77777777" w:rsidR="00BE68DF" w:rsidRPr="002F69CA" w:rsidRDefault="00BE68DF" w:rsidP="00BE68DF">
                                  <w:pPr>
                                    <w:rPr>
                                      <w:color w:val="FF0000"/>
                                    </w:rPr>
                                  </w:pPr>
                                  <w:r w:rsidRPr="002F69CA">
                                    <w:rPr>
                                      <w:color w:val="FF0000"/>
                                    </w:rPr>
                                    <w:t xml:space="preserve">Blatt / </w:t>
                                  </w:r>
                                  <w:proofErr w:type="spellStart"/>
                                  <w:r w:rsidRPr="002F69CA">
                                    <w:rPr>
                                      <w:color w:val="FF0000"/>
                                    </w:rPr>
                                    <w:t>Leaf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1156854" y="5077690"/>
                                <a:ext cx="1036768" cy="102197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flipV="1">
                                <a:off x="778163" y="3205018"/>
                                <a:ext cx="271930" cy="1597212"/>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4717472" y="1385454"/>
                                <a:ext cx="968587" cy="452046"/>
                              </a:xfrm>
                              <a:prstGeom prst="rect">
                                <a:avLst/>
                              </a:prstGeom>
                              <a:noFill/>
                              <a:ln w="6350">
                                <a:noFill/>
                              </a:ln>
                            </wps:spPr>
                            <wps:txbx>
                              <w:txbxContent>
                                <w:p w14:paraId="615F9533" w14:textId="77777777" w:rsidR="00BE68DF" w:rsidRPr="008F45C8" w:rsidRDefault="00BE68DF" w:rsidP="00BE68DF">
                                  <w:pPr>
                                    <w:rPr>
                                      <w:color w:val="0070C0"/>
                                    </w:rPr>
                                  </w:pPr>
                                  <w:r w:rsidRPr="008F45C8">
                                    <w:rPr>
                                      <w:color w:val="0070C0"/>
                                    </w:rPr>
                                    <w:t>Kombination von Klassen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a:off x="4195618" y="1618672"/>
                                <a:ext cx="581198" cy="45719"/>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3" name="Oval 33"/>
                            <wps:cNvSpPr/>
                            <wps:spPr>
                              <a:xfrm>
                                <a:off x="2160154" y="712354"/>
                                <a:ext cx="1147041" cy="146628"/>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3387436" y="0"/>
                                <a:ext cx="1389529" cy="482600"/>
                              </a:xfrm>
                              <a:prstGeom prst="rect">
                                <a:avLst/>
                              </a:prstGeom>
                              <a:noFill/>
                              <a:ln w="6350">
                                <a:noFill/>
                              </a:ln>
                            </wps:spPr>
                            <wps:txbx>
                              <w:txbxContent>
                                <w:p w14:paraId="2AEB9E78" w14:textId="77777777" w:rsidR="00BE68DF" w:rsidRPr="002F69CA" w:rsidRDefault="00BE68DF" w:rsidP="00BE68DF">
                                  <w:pPr>
                                    <w:rPr>
                                      <w:color w:val="00B050"/>
                                    </w:rPr>
                                  </w:pPr>
                                  <w:r w:rsidRPr="002F69CA">
                                    <w:rPr>
                                      <w:color w:val="00B050"/>
                                    </w:rPr>
                                    <w:t>Zielvariable ZV / Target(variable)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flipH="1">
                                <a:off x="2789381" y="422563"/>
                                <a:ext cx="1059700" cy="234372"/>
                              </a:xfrm>
                              <a:prstGeom prst="straightConnector1">
                                <a:avLst/>
                              </a:prstGeom>
                              <a:ln>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36" name="Text Box 36"/>
                            <wps:cNvSpPr txBox="1"/>
                            <wps:spPr>
                              <a:xfrm>
                                <a:off x="2299854" y="2182090"/>
                                <a:ext cx="1111623" cy="353060"/>
                              </a:xfrm>
                              <a:prstGeom prst="rect">
                                <a:avLst/>
                              </a:prstGeom>
                              <a:noFill/>
                              <a:ln w="6350">
                                <a:noFill/>
                              </a:ln>
                            </wps:spPr>
                            <wps:txbx>
                              <w:txbxContent>
                                <w:p w14:paraId="2C2B2C60" w14:textId="77777777" w:rsidR="00BE68DF" w:rsidRPr="008F45C8" w:rsidRDefault="00BE68DF" w:rsidP="00BE68DF">
                                  <w:pPr>
                                    <w:rPr>
                                      <w:color w:val="0070C0"/>
                                    </w:rPr>
                                  </w:pPr>
                                  <w:r w:rsidRPr="008F45C8">
                                    <w:rPr>
                                      <w:color w:val="0070C0"/>
                                    </w:rPr>
                                    <w:t>Schwellwerte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a:off x="2951018" y="2445327"/>
                                <a:ext cx="233911" cy="222885"/>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flipH="1">
                                <a:off x="2311400" y="2445327"/>
                                <a:ext cx="259773" cy="223405"/>
                              </a:xfrm>
                              <a:prstGeom prst="straightConnector1">
                                <a:avLst/>
                              </a:prstGeom>
                              <a:ln>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5923972" y="641927"/>
                                <a:ext cx="45085" cy="5711825"/>
                              </a:xfrm>
                              <a:prstGeom prst="straightConnector1">
                                <a:avLst/>
                              </a:prstGeom>
                              <a:ln>
                                <a:solidFill>
                                  <a:srgbClr val="002060"/>
                                </a:solidFill>
                                <a:tailEnd type="triangle"/>
                              </a:ln>
                            </wps:spPr>
                            <wps:style>
                              <a:lnRef idx="2">
                                <a:schemeClr val="dk1"/>
                              </a:lnRef>
                              <a:fillRef idx="0">
                                <a:schemeClr val="dk1"/>
                              </a:fillRef>
                              <a:effectRef idx="1">
                                <a:schemeClr val="dk1"/>
                              </a:effectRef>
                              <a:fontRef idx="minor">
                                <a:schemeClr val="tx1"/>
                              </a:fontRef>
                            </wps:style>
                            <wps:bodyPr/>
                          </wps:wsp>
                          <wps:wsp>
                            <wps:cNvPr id="40" name="Text Box 40"/>
                            <wps:cNvSpPr txBox="1"/>
                            <wps:spPr>
                              <a:xfrm>
                                <a:off x="5001490" y="159327"/>
                                <a:ext cx="1373990" cy="502621"/>
                              </a:xfrm>
                              <a:prstGeom prst="rect">
                                <a:avLst/>
                              </a:prstGeom>
                              <a:noFill/>
                              <a:ln w="6350">
                                <a:noFill/>
                              </a:ln>
                            </wps:spPr>
                            <wps:txbx>
                              <w:txbxContent>
                                <w:p w14:paraId="0F521CFE" w14:textId="77777777" w:rsidR="00BE68DF" w:rsidRPr="002F69CA" w:rsidRDefault="00BE68DF" w:rsidP="00BE68DF">
                                  <w:pPr>
                                    <w:jc w:val="center"/>
                                    <w:rPr>
                                      <w:color w:val="002060"/>
                                    </w:rPr>
                                  </w:pPr>
                                  <w:r w:rsidRPr="002F69CA">
                                    <w:rPr>
                                      <w:color w:val="002060"/>
                                    </w:rPr>
                                    <w:t xml:space="preserve">Tiefe / </w:t>
                                  </w:r>
                                  <w:r w:rsidRPr="00BE68DF">
                                    <w:rPr>
                                      <w:color w:val="002060"/>
                                    </w:rPr>
                                    <w:t>Depth</w:t>
                                  </w:r>
                                </w:p>
                                <w:p w14:paraId="5C2F0600" w14:textId="77777777" w:rsidR="00BE68DF" w:rsidRPr="002F69CA" w:rsidRDefault="00BE68DF" w:rsidP="00BE68DF">
                                  <w:pPr>
                                    <w:jc w:val="center"/>
                                    <w:rPr>
                                      <w:color w:val="002060"/>
                                    </w:rPr>
                                  </w:pPr>
                                  <w:r w:rsidRPr="002F69CA">
                                    <w:rPr>
                                      <w:color w:val="002060"/>
                                    </w:rPr>
                                    <w:t>In diesem DT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6DA06426" id="Group 44" o:spid="_x0000_s1027" style="width:467.7pt;height:471.05pt;mso-position-horizontal-relative:char;mso-position-vertical-relative:line" coordsize="63754,64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Diagram&#10;&#10;Description automatically generated" style="position:absolute;left:2008;top:5541;width:55976;height:586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">
                  <v:imagedata r:id="rId20" o:title="Diagram&#10;&#10;Description automatically generated"/>
                </v:shape>
                <v:group id="Group 43" o:spid="_x0000_s1029" style="position:absolute;width:63754;height:63537" coordsize="63754,635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group id="Group 42" o:spid="_x0000_s1030" style="position:absolute;left:12192;top:32073;width:46686;height:29826" coordsize="46686,29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rect id="Rectangle 10" o:spid="_x0000_s1031" style="position:absolute;width:8305;height:50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" fillcolor="white [3201]" stroked="f" strokeweight="2pt"/>
                    <v:rect id="Rectangle 11" o:spid="_x0000_s1032" style="position:absolute;left:1385;top:24384;width:8306;height:54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" fillcolor="white [3201]" stroked="f" strokeweight="2pt"/>
                    <v:rect id="Rectangle 12" o:spid="_x0000_s1033" style="position:absolute;left:37892;top:15101;width:8794;height:4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" fillcolor="white [3201]" stroked="f" strokeweight="2pt"/>
                  </v:group>
                  <v:group id="Group 41" o:spid="_x0000_s1034" style="position:absolute;width:63754;height:63537" coordsize="63754,635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shape id="Text Box 15" o:spid="_x0000_s1035" type="#_x0000_t202" style="position:absolute;left:8035;top:6650;width:12054;height:3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14:paraId="06A2B38B" w14:textId="77777777" w:rsidR="00BE68DF" w:rsidRPr="002F69CA" w:rsidRDefault="00BE68DF" w:rsidP="00BE68DF">
                            <w:pPr>
                              <w:rPr>
                                <w:color w:val="FF0000"/>
                              </w:rPr>
                            </w:pPr>
                            <w:r w:rsidRPr="002F69CA">
                              <w:rPr>
                                <w:color w:val="FF0000"/>
                              </w:rPr>
                              <w:t>Wurzel / Root</w:t>
                            </w:r>
                          </w:p>
                        </w:txbxContent>
                      </v:textbox>
                    </v:shape>
                    <v:shape id="Text Box 16" o:spid="_x0000_s1036" type="#_x0000_t202" style="position:absolute;top:10390;width:10499;height:4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2ACE9D6F" w14:textId="77777777" w:rsidR="00BE68DF" w:rsidRPr="0024538E" w:rsidRDefault="00BE68DF" w:rsidP="00BE68DF">
                            <w:r w:rsidRPr="0024538E">
                              <w:t xml:space="preserve">Teilung / Split </w:t>
                            </w:r>
                          </w:p>
                        </w:txbxContent>
                      </v:textbox>
                    </v:shape>
                    <v:shape id="Text Box 17" o:spid="_x0000_s1037" type="#_x0000_t202" style="position:absolute;left:40316;top:7966;width:10758;height:5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14:paraId="537A7F2B" w14:textId="77777777" w:rsidR="00BE68DF" w:rsidRPr="002F69CA" w:rsidRDefault="00BE68DF" w:rsidP="00BE68DF">
                            <w:pPr>
                              <w:rPr>
                                <w:color w:val="00B050"/>
                              </w:rPr>
                            </w:pPr>
                            <w:r w:rsidRPr="002F69CA">
                              <w:rPr>
                                <w:color w:val="00B050"/>
                              </w:rPr>
                              <w:t xml:space="preserve">Teilvariable / </w:t>
                            </w:r>
                            <w:proofErr w:type="spellStart"/>
                            <w:r w:rsidRPr="002F69CA">
                              <w:rPr>
                                <w:color w:val="00B050"/>
                              </w:rPr>
                              <w:t>Splitvariable</w:t>
                            </w:r>
                            <w:proofErr w:type="spellEnd"/>
                          </w:p>
                        </w:txbxContent>
                      </v:textbox>
                    </v:shape>
                    <v:shapetype id="_x0000_t32" coordsize="21600,21600" o:spt="32" o:oned="t" path="m,l21600,21600e" filled="f">
                      <v:path arrowok="t" fillok="f" o:connecttype="none"/>
                      <o:lock v:ext="edit" shapetype="t"/>
                    </v:shapetype>
                    <v:shape id="Straight Arrow Connector 19" o:spid="_x0000_s1038" type="#_x0000_t32" style="position:absolute;left:30249;top:11083;width:10067;height:202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" strokecolor="#00b050">
                      <v:stroke endarrow="block"/>
                    </v:shape>
                    <v:shape id="Straight Arrow Connector 20" o:spid="_x0000_s1039" type="#_x0000_t32" style="position:absolute;left:18218;top:8659;width:3929;height:10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" strokecolor="red">
                      <v:stroke endarrow="block"/>
                    </v:shape>
                    <v:shape id="Straight Arrow Connector 21" o:spid="_x0000_s1040" type="#_x0000_t32" style="position:absolute;left:17502;top:12399;width:23992;height:1061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" strokecolor="#00b050">
                      <v:stroke endarrow="block"/>
                    </v:shape>
                    <v:shape id="Straight Arrow Connector 22" o:spid="_x0000_s1041" type="#_x0000_t32" style="position:absolute;left:10460;top:12469;width:16513;height:21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" strokecolor="black [3040]">
                      <v:stroke endarrow="block"/>
                    </v:shape>
                    <v:shape id="Straight Arrow Connector 23" o:spid="_x0000_s1042" type="#_x0000_t32" style="position:absolute;left:9005;top:13508;width:6693;height:118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" strokecolor="black [3040]">
                      <v:stroke endarrow="block"/>
                    </v:shape>
                    <v:shape id="Text Box 24" o:spid="_x0000_s1043" type="#_x0000_t202" style="position:absolute;left:16071;top:40108;width:9684;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1D6D7847" w14:textId="77777777" w:rsidR="00BE68DF" w:rsidRPr="002F69CA" w:rsidRDefault="00BE68DF" w:rsidP="00BE68DF">
                            <w:pPr>
                              <w:rPr>
                                <w:color w:val="FF0000"/>
                              </w:rPr>
                            </w:pPr>
                            <w:r w:rsidRPr="002F69CA">
                              <w:rPr>
                                <w:color w:val="FF0000"/>
                              </w:rPr>
                              <w:t xml:space="preserve">Knoten / </w:t>
                            </w:r>
                            <w:proofErr w:type="spellStart"/>
                            <w:r w:rsidRPr="002F69CA">
                              <w:rPr>
                                <w:color w:val="FF0000"/>
                              </w:rPr>
                              <w:t>Node</w:t>
                            </w:r>
                            <w:proofErr w:type="spellEnd"/>
                          </w:p>
                        </w:txbxContent>
                      </v:textbox>
                    </v:shape>
                    <v:shape id="Straight Arrow Connector 25" o:spid="_x0000_s1044" type="#_x0000_t32" style="position:absolute;left:22998;top:40062;width:10832;height:128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" strokecolor="red">
                      <v:stroke endarrow="block"/>
                    </v:shape>
                    <v:shape id="Straight Arrow Connector 26" o:spid="_x0000_s1045" type="#_x0000_t32" style="position:absolute;left:20504;top:44611;width:7372;height:672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" strokecolor="red">
                      <v:stroke endarrow="block"/>
                    </v:shape>
                    <v:shape id="Text Box 28" o:spid="_x0000_s1046" type="#_x0000_t202" style="position:absolute;left:5541;top:48075;width:9686;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0BAC059A" w14:textId="77777777" w:rsidR="00BE68DF" w:rsidRPr="002F69CA" w:rsidRDefault="00BE68DF" w:rsidP="00BE68DF">
                            <w:pPr>
                              <w:rPr>
                                <w:color w:val="FF0000"/>
                              </w:rPr>
                            </w:pPr>
                            <w:r w:rsidRPr="002F69CA">
                              <w:rPr>
                                <w:color w:val="FF0000"/>
                              </w:rPr>
                              <w:t xml:space="preserve">Blatt / </w:t>
                            </w:r>
                            <w:proofErr w:type="spellStart"/>
                            <w:r w:rsidRPr="002F69CA">
                              <w:rPr>
                                <w:color w:val="FF0000"/>
                              </w:rPr>
                              <w:t>Leaf</w:t>
                            </w:r>
                            <w:proofErr w:type="spellEnd"/>
                          </w:p>
                        </w:txbxContent>
                      </v:textbox>
                    </v:shape>
                    <v:shape id="Straight Arrow Connector 29" o:spid="_x0000_s1047" type="#_x0000_t32" style="position:absolute;left:11568;top:50776;width:10368;height:102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" strokecolor="red">
                      <v:stroke endarrow="block"/>
                    </v:shape>
                    <v:shape id="Straight Arrow Connector 30" o:spid="_x0000_s1048" type="#_x0000_t32" style="position:absolute;left:7781;top:32050;width:2719;height:1597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" strokecolor="red">
                      <v:stroke endarrow="block"/>
                    </v:shape>
                    <v:shape id="Text Box 31" o:spid="_x0000_s1049" type="#_x0000_t202" style="position:absolute;left:47174;top:13854;width:9686;height:4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14:paraId="615F9533" w14:textId="77777777" w:rsidR="00BE68DF" w:rsidRPr="008F45C8" w:rsidRDefault="00BE68DF" w:rsidP="00BE68DF">
                            <w:pPr>
                              <w:rPr>
                                <w:color w:val="0070C0"/>
                              </w:rPr>
                            </w:pPr>
                            <w:r w:rsidRPr="008F45C8">
                              <w:rPr>
                                <w:color w:val="0070C0"/>
                              </w:rPr>
                              <w:t>Kombination von Klassen</w:t>
                            </w:r>
                          </w:p>
                        </w:txbxContent>
                      </v:textbox>
                    </v:shape>
                    <v:shape id="Straight Arrow Connector 32" o:spid="_x0000_s1050" type="#_x0000_t32" style="position:absolute;left:41956;top:16186;width:5812;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" strokecolor="#0070c0">
                      <v:stroke endarrow="block"/>
                    </v:shape>
                    <v:oval id="Oval 33" o:spid="_x0000_s1051" style="position:absolute;left:21601;top:7123;width:11470;height:14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" filled="f" strokecolor="#00b050" strokeweight="2pt"/>
                    <v:shape id="Text Box 34" o:spid="_x0000_s1052" type="#_x0000_t202" style="position:absolute;left:33874;width:13895;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2AEB9E78" w14:textId="77777777" w:rsidR="00BE68DF" w:rsidRPr="002F69CA" w:rsidRDefault="00BE68DF" w:rsidP="00BE68DF">
                            <w:pPr>
                              <w:rPr>
                                <w:color w:val="00B050"/>
                              </w:rPr>
                            </w:pPr>
                            <w:r w:rsidRPr="002F69CA">
                              <w:rPr>
                                <w:color w:val="00B050"/>
                              </w:rPr>
                              <w:t>Zielvariable ZV / Target(variable)</w:t>
                            </w:r>
                          </w:p>
                        </w:txbxContent>
                      </v:textbox>
                    </v:shape>
                    <v:shape id="Straight Arrow Connector 35" o:spid="_x0000_s1053" type="#_x0000_t32" style="position:absolute;left:27893;top:4225;width:10597;height:23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" strokecolor="#00b050">
                      <v:stroke endarrow="block"/>
                    </v:shape>
                    <v:shape id="Text Box 36" o:spid="_x0000_s1054" type="#_x0000_t202" style="position:absolute;left:22998;top:21820;width:11116;height:3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2C2B2C60" w14:textId="77777777" w:rsidR="00BE68DF" w:rsidRPr="008F45C8" w:rsidRDefault="00BE68DF" w:rsidP="00BE68DF">
                            <w:pPr>
                              <w:rPr>
                                <w:color w:val="0070C0"/>
                              </w:rPr>
                            </w:pPr>
                            <w:r w:rsidRPr="008F45C8">
                              <w:rPr>
                                <w:color w:val="0070C0"/>
                              </w:rPr>
                              <w:t>Schwellwerte</w:t>
                            </w:r>
                          </w:p>
                        </w:txbxContent>
                      </v:textbox>
                    </v:shape>
                    <v:shape id="Straight Arrow Connector 37" o:spid="_x0000_s1055" type="#_x0000_t32" style="position:absolute;left:29510;top:24453;width:2339;height:2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" strokecolor="#0070c0">
                      <v:stroke endarrow="block"/>
                    </v:shape>
                    <v:shape id="Straight Arrow Connector 38" o:spid="_x0000_s1056" type="#_x0000_t32" style="position:absolute;left:23114;top:24453;width:2597;height:223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" strokecolor="#0070c0">
                      <v:stroke endarrow="block"/>
                    </v:shape>
                    <v:shape id="Straight Arrow Connector 39" o:spid="_x0000_s1057" type="#_x0000_t32" style="position:absolute;left:59239;top:6419;width:451;height:571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" strokecolor="#002060" strokeweight="2pt">
                      <v:stroke endarrow="block"/>
                      <v:shadow on="t" color="black" opacity="24903f" origin=",.5" offset="0,.55556mm"/>
                    </v:shape>
                    <v:shape id="Text Box 40" o:spid="_x0000_s1058" type="#_x0000_t202" style="position:absolute;left:50014;top:1593;width:13740;height:50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0F521CFE" w14:textId="77777777" w:rsidR="00BE68DF" w:rsidRPr="002F69CA" w:rsidRDefault="00BE68DF" w:rsidP="00BE68DF">
                            <w:pPr>
                              <w:jc w:val="center"/>
                              <w:rPr>
                                <w:color w:val="002060"/>
                              </w:rPr>
                            </w:pPr>
                            <w:r w:rsidRPr="002F69CA">
                              <w:rPr>
                                <w:color w:val="002060"/>
                              </w:rPr>
                              <w:t xml:space="preserve">Tiefe / </w:t>
                            </w:r>
                            <w:r w:rsidRPr="00BE68DF">
                              <w:rPr>
                                <w:color w:val="002060"/>
                              </w:rPr>
                              <w:t>Depth</w:t>
                            </w:r>
                          </w:p>
                          <w:p w14:paraId="5C2F0600" w14:textId="77777777" w:rsidR="00BE68DF" w:rsidRPr="002F69CA" w:rsidRDefault="00BE68DF" w:rsidP="00BE68DF">
                            <w:pPr>
                              <w:jc w:val="center"/>
                              <w:rPr>
                                <w:color w:val="002060"/>
                              </w:rPr>
                            </w:pPr>
                            <w:r w:rsidRPr="002F69CA">
                              <w:rPr>
                                <w:color w:val="002060"/>
                              </w:rPr>
                              <w:t>In diesem DT = 6</w:t>
                            </w:r>
                          </w:p>
                        </w:txbxContent>
                      </v:textbox>
                    </v:shape>
                  </v:group>
                </v:group>
                <w10:anchorlock/>
              </v:group>
            </w:pict>
          </mc:Fallback>
        </mc:AlternateContent>
      </w:r>
    </w:p>
    <w:p w14:paraId="4B615561" w14:textId="60049488" w:rsidR="002F69CA" w:rsidRPr="002F69CA" w:rsidRDefault="00B76934" w:rsidP="002F69CA">
      <w:pPr>
        <w:pStyle w:val="Caption"/>
      </w:pPr>
      <w:r>
        <w:t xml:space="preserve">Abbildung </w:t>
      </w:r>
      <w:r>
        <w:fldChar w:fldCharType="begin"/>
      </w:r>
      <w:r>
        <w:instrText xml:space="preserve"> SEQ Abbildung \* ARABIC </w:instrText>
      </w:r>
      <w:r>
        <w:fldChar w:fldCharType="separate"/>
      </w:r>
      <w:r>
        <w:rPr>
          <w:noProof/>
        </w:rPr>
        <w:t>1</w:t>
      </w:r>
      <w:r>
        <w:fldChar w:fldCharType="end"/>
      </w:r>
      <w:r>
        <w:t>: Graphische Darstellung eines Entscheidungsbaumes mit Beschriftung</w:t>
      </w:r>
      <w:r w:rsidR="006A5BDA">
        <w:t xml:space="preserve"> (Auszug aus </w:t>
      </w:r>
      <w:sdt>
        <w:sdtPr>
          <w:id w:val="1136688228"/>
          <w:citation/>
        </w:sdtPr>
        <w:sdtContent>
          <w:r w:rsidR="006A5BDA">
            <w:fldChar w:fldCharType="begin"/>
          </w:r>
          <w:r w:rsidR="006A5BDA">
            <w:instrText xml:space="preserve"> CITATION Lin11 \l 2055 </w:instrText>
          </w:r>
          <w:r w:rsidR="006A5BDA">
            <w:fldChar w:fldCharType="separate"/>
          </w:r>
          <w:r w:rsidR="006A5BDA" w:rsidRPr="006A5BDA">
            <w:rPr>
              <w:noProof/>
            </w:rPr>
            <w:t>[1]</w:t>
          </w:r>
          <w:r w:rsidR="006A5BDA">
            <w:fldChar w:fldCharType="end"/>
          </w:r>
        </w:sdtContent>
      </w:sdt>
      <w:r w:rsidR="006A5BDA">
        <w:t>)</w:t>
      </w:r>
      <w:r w:rsidR="002F69CA">
        <w:br/>
      </w:r>
      <w:r w:rsidR="002F69CA">
        <w:br/>
        <w:t xml:space="preserve">Knoten = </w:t>
      </w:r>
      <w:r w:rsidR="002F69CA" w:rsidRPr="002F69CA">
        <w:rPr>
          <w:color w:val="FF0000"/>
        </w:rPr>
        <w:t>rot</w:t>
      </w:r>
      <w:r w:rsidR="002F69CA">
        <w:br/>
      </w:r>
      <w:r w:rsidR="002F69CA">
        <w:lastRenderedPageBreak/>
        <w:t xml:space="preserve">Beobachtungsvariablen = </w:t>
      </w:r>
      <w:r w:rsidR="002F69CA" w:rsidRPr="002F69CA">
        <w:rPr>
          <w:color w:val="00B050"/>
        </w:rPr>
        <w:t>grün</w:t>
      </w:r>
      <w:r w:rsidR="002F69CA">
        <w:br/>
      </w:r>
      <w:proofErr w:type="spellStart"/>
      <w:r w:rsidR="002F69CA">
        <w:t>Modellparamter</w:t>
      </w:r>
      <w:proofErr w:type="spellEnd"/>
      <w:r w:rsidR="002F69CA">
        <w:t xml:space="preserve"> = </w:t>
      </w:r>
      <w:r w:rsidR="002F69CA" w:rsidRPr="002F69CA">
        <w:rPr>
          <w:color w:val="0070C0"/>
        </w:rPr>
        <w:t>blau</w:t>
      </w:r>
      <w:r w:rsidR="002F69CA">
        <w:br/>
      </w:r>
      <w:proofErr w:type="spellStart"/>
      <w:r w:rsidR="002F69CA">
        <w:t>Hyperparamter</w:t>
      </w:r>
      <w:proofErr w:type="spellEnd"/>
      <w:r w:rsidR="002F69CA">
        <w:t xml:space="preserve"> = </w:t>
      </w:r>
      <w:r w:rsidR="002F69CA" w:rsidRPr="002F69CA">
        <w:rPr>
          <w:color w:val="002060"/>
        </w:rPr>
        <w:t>dunkelblau</w:t>
      </w:r>
    </w:p>
    <w:p w14:paraId="05584557" w14:textId="77777777" w:rsidR="004D3100" w:rsidRDefault="00377B21" w:rsidP="004D3100">
      <w:pPr>
        <w:keepNext/>
      </w:pPr>
      <w:r w:rsidRPr="008223F3">
        <w:rPr>
          <w:noProof/>
        </w:rPr>
        <w:drawing>
          <wp:inline distT="0" distB="0" distL="0" distR="0" wp14:anchorId="4AC005B2" wp14:editId="619E6E64">
            <wp:extent cx="3168746" cy="2940423"/>
            <wp:effectExtent l="0" t="0" r="0" b="63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1"/>
                    <a:stretch>
                      <a:fillRect/>
                    </a:stretch>
                  </pic:blipFill>
                  <pic:spPr>
                    <a:xfrm>
                      <a:off x="0" y="0"/>
                      <a:ext cx="3179939" cy="2950809"/>
                    </a:xfrm>
                    <a:prstGeom prst="rect">
                      <a:avLst/>
                    </a:prstGeom>
                  </pic:spPr>
                </pic:pic>
              </a:graphicData>
            </a:graphic>
          </wp:inline>
        </w:drawing>
      </w:r>
    </w:p>
    <w:p w14:paraId="704302EC" w14:textId="2F11C1B6" w:rsidR="00844DF6" w:rsidRDefault="004D3100" w:rsidP="004D3100">
      <w:pPr>
        <w:pStyle w:val="Caption"/>
      </w:pPr>
      <w:r>
        <w:t xml:space="preserve">Abbildung </w:t>
      </w:r>
      <w:r>
        <w:fldChar w:fldCharType="begin"/>
      </w:r>
      <w:r>
        <w:instrText xml:space="preserve"> SEQ Abbildung \* ARABIC </w:instrText>
      </w:r>
      <w:r>
        <w:fldChar w:fldCharType="separate"/>
      </w:r>
      <w:r w:rsidR="00B76934">
        <w:rPr>
          <w:noProof/>
        </w:rPr>
        <w:t>2</w:t>
      </w:r>
      <w:r>
        <w:fldChar w:fldCharType="end"/>
      </w:r>
      <w:r>
        <w:t xml:space="preserve">: Graphische </w:t>
      </w:r>
      <w:r w:rsidR="00B801ED">
        <w:t>Darstellung</w:t>
      </w:r>
      <w:r>
        <w:t xml:space="preserve"> CRIPS-Data Mining Modell (Auszug aus</w:t>
      </w:r>
      <w:r w:rsidR="00461121">
        <w:t xml:space="preserve"> </w:t>
      </w:r>
      <w:sdt>
        <w:sdtPr>
          <w:id w:val="-1318875493"/>
          <w:citation/>
        </w:sdtPr>
        <w:sdtContent>
          <w:r w:rsidR="00461121">
            <w:fldChar w:fldCharType="begin"/>
          </w:r>
          <w:r w:rsidR="00EE2E4C">
            <w:instrText xml:space="preserve">CITATION Per20 \l 2055 </w:instrText>
          </w:r>
          <w:r w:rsidR="00461121">
            <w:fldChar w:fldCharType="separate"/>
          </w:r>
          <w:r w:rsidR="00EE2E4C" w:rsidRPr="00EE2E4C">
            <w:rPr>
              <w:noProof/>
            </w:rPr>
            <w:t>[2]</w:t>
          </w:r>
          <w:r w:rsidR="00461121">
            <w:fldChar w:fldCharType="end"/>
          </w:r>
        </w:sdtContent>
      </w:sdt>
      <w:r>
        <w:t>)</w:t>
      </w:r>
    </w:p>
    <w:p w14:paraId="04FA9D14" w14:textId="77777777" w:rsidR="007F293F" w:rsidRDefault="007F293F" w:rsidP="007F293F">
      <w:pPr>
        <w:keepNext/>
      </w:pPr>
      <w:r>
        <w:rPr>
          <w:noProof/>
        </w:rPr>
        <w:drawing>
          <wp:inline distT="0" distB="0" distL="0" distR="0" wp14:anchorId="4C39DEB5" wp14:editId="33579356">
            <wp:extent cx="2859741" cy="1954048"/>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2">
                      <a:extLst>
                        <a:ext uri="{28A0092B-C50C-407E-A947-70E740481C1C}">
                          <a14:useLocalDpi xmlns:a14="http://schemas.microsoft.com/office/drawing/2010/main" val="0"/>
                        </a:ext>
                      </a:extLst>
                    </a:blip>
                    <a:srcRect l="28010" t="48652" r="27014" b="7525"/>
                    <a:stretch/>
                  </pic:blipFill>
                  <pic:spPr bwMode="auto">
                    <a:xfrm>
                      <a:off x="0" y="0"/>
                      <a:ext cx="2925498" cy="1998979"/>
                    </a:xfrm>
                    <a:prstGeom prst="rect">
                      <a:avLst/>
                    </a:prstGeom>
                    <a:ln>
                      <a:noFill/>
                    </a:ln>
                    <a:extLst>
                      <a:ext uri="{53640926-AAD7-44D8-BBD7-CCE9431645EC}">
                        <a14:shadowObscured xmlns:a14="http://schemas.microsoft.com/office/drawing/2010/main"/>
                      </a:ext>
                    </a:extLst>
                  </pic:spPr>
                </pic:pic>
              </a:graphicData>
            </a:graphic>
          </wp:inline>
        </w:drawing>
      </w:r>
    </w:p>
    <w:p w14:paraId="2BDAC298" w14:textId="464764D1" w:rsidR="007F293F" w:rsidRPr="007F293F" w:rsidRDefault="007F293F" w:rsidP="007F293F">
      <w:pPr>
        <w:pStyle w:val="Caption"/>
      </w:pPr>
      <w:r>
        <w:t xml:space="preserve">Abbildung </w:t>
      </w:r>
      <w:r>
        <w:fldChar w:fldCharType="begin"/>
      </w:r>
      <w:r>
        <w:instrText xml:space="preserve"> SEQ Abbildung \* ARABIC </w:instrText>
      </w:r>
      <w:r>
        <w:fldChar w:fldCharType="separate"/>
      </w:r>
      <w:r w:rsidR="00B76934">
        <w:rPr>
          <w:noProof/>
        </w:rPr>
        <w:t>3</w:t>
      </w:r>
      <w:r>
        <w:fldChar w:fldCharType="end"/>
      </w:r>
      <w:r>
        <w:t xml:space="preserve">: Graphische Darstellung </w:t>
      </w:r>
      <w:r w:rsidR="00090C25">
        <w:t>eins guten Splits</w:t>
      </w:r>
      <w:r>
        <w:t xml:space="preserve"> mit einer hohen Reinheit der Kinder (Auszug aus </w:t>
      </w:r>
      <w:sdt>
        <w:sdtPr>
          <w:id w:val="168528846"/>
          <w:citation/>
        </w:sdtPr>
        <w:sdtContent>
          <w:r>
            <w:fldChar w:fldCharType="begin"/>
          </w:r>
          <w:r>
            <w:instrText xml:space="preserve"> CITATION Lin11 \l 2055 </w:instrText>
          </w:r>
          <w:r>
            <w:fldChar w:fldCharType="separate"/>
          </w:r>
          <w:r w:rsidR="00DC35FE" w:rsidRPr="00DC35FE">
            <w:rPr>
              <w:noProof/>
            </w:rPr>
            <w:t>[2]</w:t>
          </w:r>
          <w:r>
            <w:fldChar w:fldCharType="end"/>
          </w:r>
        </w:sdtContent>
      </w:sdt>
      <w:r>
        <w:t>)</w:t>
      </w:r>
    </w:p>
    <w:p w14:paraId="4434FAFD" w14:textId="77777777" w:rsidR="003A0E4A" w:rsidRDefault="001A0268" w:rsidP="003A0E4A">
      <w:pPr>
        <w:keepNext/>
      </w:pPr>
      <w:r w:rsidRPr="001A0268">
        <w:lastRenderedPageBreak/>
        <w:drawing>
          <wp:inline distT="0" distB="0" distL="0" distR="0" wp14:anchorId="53C0B622" wp14:editId="58175D6B">
            <wp:extent cx="2716305" cy="2587264"/>
            <wp:effectExtent l="0" t="0" r="1905" b="381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3"/>
                    <a:stretch>
                      <a:fillRect/>
                    </a:stretch>
                  </pic:blipFill>
                  <pic:spPr>
                    <a:xfrm>
                      <a:off x="0" y="0"/>
                      <a:ext cx="2752170" cy="2621426"/>
                    </a:xfrm>
                    <a:prstGeom prst="rect">
                      <a:avLst/>
                    </a:prstGeom>
                  </pic:spPr>
                </pic:pic>
              </a:graphicData>
            </a:graphic>
          </wp:inline>
        </w:drawing>
      </w:r>
    </w:p>
    <w:p w14:paraId="151CA0E6" w14:textId="788BF81D" w:rsidR="002018A2" w:rsidRPr="00AB4E77" w:rsidRDefault="003A0E4A" w:rsidP="00AB4E77">
      <w:pPr>
        <w:pStyle w:val="Caption"/>
      </w:pPr>
      <w:r>
        <w:t xml:space="preserve">Abbildung </w:t>
      </w:r>
      <w:r>
        <w:fldChar w:fldCharType="begin"/>
      </w:r>
      <w:r>
        <w:instrText xml:space="preserve"> SEQ Abbildung \* ARABIC </w:instrText>
      </w:r>
      <w:r>
        <w:fldChar w:fldCharType="separate"/>
      </w:r>
      <w:r w:rsidR="00B76934">
        <w:rPr>
          <w:noProof/>
        </w:rPr>
        <w:t>4</w:t>
      </w:r>
      <w:r>
        <w:fldChar w:fldCharType="end"/>
      </w:r>
      <w:r>
        <w:t xml:space="preserve">: Graphische Darstellung Bias und </w:t>
      </w:r>
      <w:proofErr w:type="spellStart"/>
      <w:r>
        <w:t>Variance</w:t>
      </w:r>
      <w:proofErr w:type="spellEnd"/>
      <w:r>
        <w:t xml:space="preserve"> (Auszug aus </w:t>
      </w:r>
      <w:sdt>
        <w:sdtPr>
          <w:id w:val="633520765"/>
          <w:citation/>
        </w:sdtPr>
        <w:sdtContent>
          <w:r>
            <w:fldChar w:fldCharType="begin"/>
          </w:r>
          <w:r>
            <w:instrText xml:space="preserve"> CITATION Aki17 \l 2055 </w:instrText>
          </w:r>
          <w:r>
            <w:fldChar w:fldCharType="separate"/>
          </w:r>
          <w:r w:rsidR="00DC35FE" w:rsidRPr="00DC35FE">
            <w:rPr>
              <w:noProof/>
            </w:rPr>
            <w:t>[3]</w:t>
          </w:r>
          <w:r>
            <w:fldChar w:fldCharType="end"/>
          </w:r>
        </w:sdtContent>
      </w:sdt>
      <w:r>
        <w:t>)</w:t>
      </w:r>
    </w:p>
    <w:p w14:paraId="0605C2D6" w14:textId="77777777" w:rsidR="003A0E4A" w:rsidRDefault="001A0268" w:rsidP="003A0E4A">
      <w:pPr>
        <w:keepNext/>
      </w:pPr>
      <w:r w:rsidRPr="001A0268">
        <w:rPr>
          <w:rFonts w:ascii="Times New Roman" w:eastAsia="Times New Roman" w:hAnsi="Times New Roman" w:cs="Times New Roman"/>
          <w:sz w:val="24"/>
          <w:szCs w:val="24"/>
          <w:lang w:val="en-CH" w:eastAsia="en-GB"/>
        </w:rPr>
        <w:fldChar w:fldCharType="begin"/>
      </w:r>
      <w:r w:rsidRPr="001A0268">
        <w:rPr>
          <w:rFonts w:ascii="Times New Roman" w:eastAsia="Times New Roman" w:hAnsi="Times New Roman" w:cs="Times New Roman"/>
          <w:sz w:val="24"/>
          <w:szCs w:val="24"/>
          <w:lang w:val="en-CH" w:eastAsia="en-GB"/>
        </w:rPr>
        <w:instrText xml:space="preserve"> INCLUDEPICTURE "/var/folders/ym/16574kqx2sj5c4665ljl257w0000gn/T/com.microsoft.Word/WebArchiveCopyPasteTempFiles/figure3.png" \* MERGEFORMATINET </w:instrText>
      </w:r>
      <w:r w:rsidRPr="001A0268">
        <w:rPr>
          <w:rFonts w:ascii="Times New Roman" w:eastAsia="Times New Roman" w:hAnsi="Times New Roman" w:cs="Times New Roman"/>
          <w:sz w:val="24"/>
          <w:szCs w:val="24"/>
          <w:lang w:val="en-CH" w:eastAsia="en-GB"/>
        </w:rPr>
        <w:fldChar w:fldCharType="separate"/>
      </w:r>
      <w:r w:rsidRPr="001A0268">
        <w:rPr>
          <w:rFonts w:ascii="Times New Roman" w:eastAsia="Times New Roman" w:hAnsi="Times New Roman" w:cs="Times New Roman"/>
          <w:noProof/>
          <w:sz w:val="24"/>
          <w:szCs w:val="24"/>
          <w:lang w:val="en-CH" w:eastAsia="en-GB"/>
        </w:rPr>
        <w:drawing>
          <wp:inline distT="0" distB="0" distL="0" distR="0" wp14:anchorId="629C1359" wp14:editId="063CFCFC">
            <wp:extent cx="4059681" cy="2866602"/>
            <wp:effectExtent l="0" t="0" r="444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8341" cy="2886839"/>
                    </a:xfrm>
                    <a:prstGeom prst="rect">
                      <a:avLst/>
                    </a:prstGeom>
                    <a:noFill/>
                    <a:ln>
                      <a:noFill/>
                    </a:ln>
                  </pic:spPr>
                </pic:pic>
              </a:graphicData>
            </a:graphic>
          </wp:inline>
        </w:drawing>
      </w:r>
      <w:r w:rsidRPr="001A0268">
        <w:rPr>
          <w:rFonts w:ascii="Times New Roman" w:eastAsia="Times New Roman" w:hAnsi="Times New Roman" w:cs="Times New Roman"/>
          <w:sz w:val="24"/>
          <w:szCs w:val="24"/>
          <w:lang w:val="en-CH" w:eastAsia="en-GB"/>
        </w:rPr>
        <w:fldChar w:fldCharType="end"/>
      </w:r>
    </w:p>
    <w:p w14:paraId="16D976B4" w14:textId="1367B35B" w:rsidR="001066CC" w:rsidRPr="001A0268" w:rsidRDefault="003A0E4A" w:rsidP="00AB4E77">
      <w:pPr>
        <w:pStyle w:val="Caption"/>
        <w:rPr>
          <w:rFonts w:ascii="Times New Roman" w:eastAsia="Times New Roman" w:hAnsi="Times New Roman" w:cs="Times New Roman"/>
          <w:sz w:val="24"/>
          <w:szCs w:val="24"/>
          <w:lang w:val="en-CH" w:eastAsia="en-GB"/>
        </w:rPr>
      </w:pPr>
      <w:r>
        <w:t xml:space="preserve">Abbildung </w:t>
      </w:r>
      <w:r>
        <w:fldChar w:fldCharType="begin"/>
      </w:r>
      <w:r>
        <w:instrText xml:space="preserve"> SEQ Abbildung \* ARABIC </w:instrText>
      </w:r>
      <w:r>
        <w:fldChar w:fldCharType="separate"/>
      </w:r>
      <w:r w:rsidR="00B76934">
        <w:rPr>
          <w:noProof/>
        </w:rPr>
        <w:t>5</w:t>
      </w:r>
      <w:r>
        <w:fldChar w:fldCharType="end"/>
      </w:r>
      <w:r>
        <w:t xml:space="preserve">: Graphische Darstellung verschiedener SL Algorithmen (Auszug aus </w:t>
      </w:r>
      <w:sdt>
        <w:sdtPr>
          <w:id w:val="-1328901419"/>
          <w:citation/>
        </w:sdtPr>
        <w:sdtContent>
          <w:r>
            <w:fldChar w:fldCharType="begin"/>
          </w:r>
          <w:r>
            <w:instrText xml:space="preserve"> CITATION Aki17 \l 2055 </w:instrText>
          </w:r>
          <w:r>
            <w:fldChar w:fldCharType="separate"/>
          </w:r>
          <w:r w:rsidR="00DC35FE" w:rsidRPr="00DC35FE">
            <w:rPr>
              <w:noProof/>
            </w:rPr>
            <w:t>[3]</w:t>
          </w:r>
          <w:r>
            <w:fldChar w:fldCharType="end"/>
          </w:r>
        </w:sdtContent>
      </w:sdt>
      <w:r>
        <w:t>)</w:t>
      </w:r>
    </w:p>
    <w:p w14:paraId="241523FD" w14:textId="77777777" w:rsidR="00B801ED" w:rsidRPr="003B230B" w:rsidRDefault="00B801ED" w:rsidP="00B801ED">
      <w:pPr>
        <w:pStyle w:val="Heading2"/>
      </w:pPr>
      <w:bookmarkStart w:id="26" w:name="_Toc57318108"/>
      <w:bookmarkStart w:id="27" w:name="_Tabellen"/>
      <w:bookmarkEnd w:id="27"/>
      <w:r>
        <w:t>Tabellen</w:t>
      </w:r>
      <w:bookmarkEnd w:id="26"/>
    </w:p>
    <w:p w14:paraId="75C9AE7A" w14:textId="77777777" w:rsidR="00B801ED" w:rsidRDefault="00B801ED" w:rsidP="00B801ED">
      <w:pPr>
        <w:rPr>
          <w:rFonts w:ascii="Times New Roman" w:eastAsia="Times New Roman" w:hAnsi="Times New Roman" w:cs="Times New Roman"/>
          <w:sz w:val="24"/>
          <w:szCs w:val="24"/>
          <w:lang w:val="en-CH" w:eastAsia="en-GB"/>
        </w:rPr>
      </w:pPr>
    </w:p>
    <w:tbl>
      <w:tblPr>
        <w:tblStyle w:val="TableGrid"/>
        <w:tblW w:w="0" w:type="auto"/>
        <w:tblLook w:val="04A0" w:firstRow="1" w:lastRow="0" w:firstColumn="1" w:lastColumn="0" w:noHBand="0" w:noVBand="1"/>
      </w:tblPr>
      <w:tblGrid>
        <w:gridCol w:w="2632"/>
        <w:gridCol w:w="1559"/>
        <w:gridCol w:w="1559"/>
        <w:gridCol w:w="1738"/>
        <w:gridCol w:w="1799"/>
      </w:tblGrid>
      <w:tr w:rsidR="00B801ED" w14:paraId="7B664250" w14:textId="77777777" w:rsidTr="00DC35FE">
        <w:trPr>
          <w:trHeight w:val="562"/>
        </w:trPr>
        <w:tc>
          <w:tcPr>
            <w:tcW w:w="2632" w:type="dxa"/>
          </w:tcPr>
          <w:p w14:paraId="553774B5" w14:textId="77777777" w:rsidR="00B801ED" w:rsidRPr="002018A2" w:rsidRDefault="00B801ED" w:rsidP="00DC35FE">
            <w:pPr>
              <w:rPr>
                <w:lang w:eastAsia="en-GB"/>
              </w:rPr>
            </w:pPr>
            <w:r>
              <w:rPr>
                <w:lang w:eastAsia="en-GB"/>
              </w:rPr>
              <w:lastRenderedPageBreak/>
              <w:t>Kriterium</w:t>
            </w:r>
          </w:p>
        </w:tc>
        <w:tc>
          <w:tcPr>
            <w:tcW w:w="1559" w:type="dxa"/>
          </w:tcPr>
          <w:p w14:paraId="4B851D4B" w14:textId="77777777" w:rsidR="00B801ED" w:rsidRPr="002018A2" w:rsidRDefault="00B801ED" w:rsidP="00DC35FE">
            <w:pPr>
              <w:rPr>
                <w:lang w:eastAsia="en-GB"/>
              </w:rPr>
            </w:pPr>
            <w:r>
              <w:rPr>
                <w:lang w:eastAsia="en-GB"/>
              </w:rPr>
              <w:t>Entscheidungsbaum</w:t>
            </w:r>
          </w:p>
        </w:tc>
        <w:tc>
          <w:tcPr>
            <w:tcW w:w="1559" w:type="dxa"/>
          </w:tcPr>
          <w:p w14:paraId="4CC1A268" w14:textId="77777777" w:rsidR="00B801ED" w:rsidRPr="002018A2" w:rsidRDefault="00B801ED" w:rsidP="00DC35FE">
            <w:pPr>
              <w:rPr>
                <w:lang w:eastAsia="en-GB"/>
              </w:rPr>
            </w:pPr>
            <w:r w:rsidRPr="00CB4CDF">
              <w:rPr>
                <w:lang w:eastAsia="en-GB"/>
              </w:rPr>
              <w:t xml:space="preserve">Naiver </w:t>
            </w:r>
            <w:proofErr w:type="spellStart"/>
            <w:r w:rsidRPr="00CB4CDF">
              <w:rPr>
                <w:lang w:eastAsia="en-GB"/>
              </w:rPr>
              <w:t>Bayes-Klassifikator</w:t>
            </w:r>
            <w:proofErr w:type="spellEnd"/>
          </w:p>
        </w:tc>
        <w:tc>
          <w:tcPr>
            <w:tcW w:w="1738" w:type="dxa"/>
          </w:tcPr>
          <w:p w14:paraId="3B8059A8" w14:textId="77777777" w:rsidR="00B801ED" w:rsidRPr="002018A2" w:rsidRDefault="00B801ED" w:rsidP="00DC35FE">
            <w:pPr>
              <w:rPr>
                <w:lang w:eastAsia="en-GB"/>
              </w:rPr>
            </w:pPr>
            <w:r>
              <w:rPr>
                <w:lang w:eastAsia="en-GB"/>
              </w:rPr>
              <w:t>Support Vektor Maschine</w:t>
            </w:r>
          </w:p>
        </w:tc>
        <w:tc>
          <w:tcPr>
            <w:tcW w:w="1799" w:type="dxa"/>
          </w:tcPr>
          <w:p w14:paraId="45FC4EC2" w14:textId="77777777" w:rsidR="00B801ED" w:rsidRDefault="00B801ED" w:rsidP="00DC35FE">
            <w:pPr>
              <w:rPr>
                <w:lang w:eastAsia="en-GB"/>
              </w:rPr>
            </w:pPr>
            <w:r>
              <w:rPr>
                <w:lang w:eastAsia="en-GB"/>
              </w:rPr>
              <w:t>K-Nächster Nachbar</w:t>
            </w:r>
          </w:p>
        </w:tc>
      </w:tr>
      <w:tr w:rsidR="00B801ED" w14:paraId="5C0800E4" w14:textId="77777777" w:rsidTr="00DC35FE">
        <w:trPr>
          <w:trHeight w:val="292"/>
        </w:trPr>
        <w:tc>
          <w:tcPr>
            <w:tcW w:w="2632" w:type="dxa"/>
          </w:tcPr>
          <w:p w14:paraId="1D0AEF1A" w14:textId="77777777" w:rsidR="00B801ED" w:rsidRPr="002018A2" w:rsidRDefault="00B801ED" w:rsidP="00DC35FE">
            <w:pPr>
              <w:rPr>
                <w:lang w:eastAsia="en-GB"/>
              </w:rPr>
            </w:pPr>
            <w:r>
              <w:rPr>
                <w:lang w:eastAsia="en-GB"/>
              </w:rPr>
              <w:t>Genauigkeit generell</w:t>
            </w:r>
          </w:p>
        </w:tc>
        <w:tc>
          <w:tcPr>
            <w:tcW w:w="1559" w:type="dxa"/>
            <w:shd w:val="clear" w:color="auto" w:fill="F2DBDB" w:themeFill="accent2" w:themeFillTint="33"/>
          </w:tcPr>
          <w:p w14:paraId="47836B9F" w14:textId="77777777" w:rsidR="00B801ED" w:rsidRPr="009442D8" w:rsidRDefault="00B801ED" w:rsidP="00DC35FE">
            <w:pPr>
              <w:jc w:val="center"/>
              <w:rPr>
                <w:lang w:eastAsia="en-GB"/>
              </w:rPr>
            </w:pPr>
            <w:r>
              <w:rPr>
                <w:lang w:eastAsia="en-GB"/>
              </w:rPr>
              <w:t>2</w:t>
            </w:r>
          </w:p>
        </w:tc>
        <w:tc>
          <w:tcPr>
            <w:tcW w:w="1559" w:type="dxa"/>
            <w:shd w:val="clear" w:color="auto" w:fill="D99594" w:themeFill="accent2" w:themeFillTint="99"/>
          </w:tcPr>
          <w:p w14:paraId="17C48EED" w14:textId="77777777" w:rsidR="00B801ED" w:rsidRPr="009442D8" w:rsidRDefault="00B801ED" w:rsidP="00DC35FE">
            <w:pPr>
              <w:jc w:val="center"/>
              <w:rPr>
                <w:lang w:eastAsia="en-GB"/>
              </w:rPr>
            </w:pPr>
            <w:r>
              <w:rPr>
                <w:lang w:eastAsia="en-GB"/>
              </w:rPr>
              <w:t>1</w:t>
            </w:r>
          </w:p>
        </w:tc>
        <w:tc>
          <w:tcPr>
            <w:tcW w:w="1738" w:type="dxa"/>
            <w:shd w:val="clear" w:color="auto" w:fill="C2D69B" w:themeFill="accent3" w:themeFillTint="99"/>
          </w:tcPr>
          <w:p w14:paraId="6AABDD9B" w14:textId="77777777" w:rsidR="00B801ED" w:rsidRPr="009442D8" w:rsidRDefault="00B801ED" w:rsidP="00DC35FE">
            <w:pPr>
              <w:jc w:val="center"/>
              <w:rPr>
                <w:lang w:eastAsia="en-GB"/>
              </w:rPr>
            </w:pPr>
            <w:r>
              <w:rPr>
                <w:lang w:eastAsia="en-GB"/>
              </w:rPr>
              <w:t>4</w:t>
            </w:r>
          </w:p>
        </w:tc>
        <w:tc>
          <w:tcPr>
            <w:tcW w:w="1799" w:type="dxa"/>
            <w:shd w:val="clear" w:color="auto" w:fill="F2DBDB" w:themeFill="accent2" w:themeFillTint="33"/>
          </w:tcPr>
          <w:p w14:paraId="5E617666" w14:textId="77777777" w:rsidR="00B801ED" w:rsidRPr="009442D8" w:rsidRDefault="00B801ED" w:rsidP="00DC35FE">
            <w:pPr>
              <w:jc w:val="center"/>
              <w:rPr>
                <w:lang w:eastAsia="en-GB"/>
              </w:rPr>
            </w:pPr>
            <w:r>
              <w:rPr>
                <w:lang w:eastAsia="en-GB"/>
              </w:rPr>
              <w:t>2</w:t>
            </w:r>
          </w:p>
        </w:tc>
      </w:tr>
      <w:tr w:rsidR="00B801ED" w14:paraId="1C4E2E9D" w14:textId="77777777" w:rsidTr="00DC35FE">
        <w:trPr>
          <w:trHeight w:val="280"/>
        </w:trPr>
        <w:tc>
          <w:tcPr>
            <w:tcW w:w="2632" w:type="dxa"/>
          </w:tcPr>
          <w:p w14:paraId="3A1722DD" w14:textId="6386D255" w:rsidR="00B801ED" w:rsidRPr="002018A2" w:rsidRDefault="00B801ED" w:rsidP="00DC35FE">
            <w:pPr>
              <w:rPr>
                <w:lang w:eastAsia="en-GB"/>
              </w:rPr>
            </w:pPr>
            <w:r>
              <w:rPr>
                <w:lang w:eastAsia="en-GB"/>
              </w:rPr>
              <w:t>Geschwindigkeit trainieren</w:t>
            </w:r>
          </w:p>
        </w:tc>
        <w:tc>
          <w:tcPr>
            <w:tcW w:w="1559" w:type="dxa"/>
            <w:shd w:val="clear" w:color="auto" w:fill="EAF1DD" w:themeFill="accent3" w:themeFillTint="33"/>
          </w:tcPr>
          <w:p w14:paraId="24A151AD" w14:textId="77777777" w:rsidR="00B801ED" w:rsidRPr="009442D8" w:rsidRDefault="00B801ED" w:rsidP="00DC35FE">
            <w:pPr>
              <w:jc w:val="center"/>
              <w:rPr>
                <w:lang w:eastAsia="en-GB"/>
              </w:rPr>
            </w:pPr>
            <w:r>
              <w:rPr>
                <w:lang w:eastAsia="en-GB"/>
              </w:rPr>
              <w:t>3</w:t>
            </w:r>
          </w:p>
        </w:tc>
        <w:tc>
          <w:tcPr>
            <w:tcW w:w="1559" w:type="dxa"/>
            <w:shd w:val="clear" w:color="auto" w:fill="C2D69B" w:themeFill="accent3" w:themeFillTint="99"/>
          </w:tcPr>
          <w:p w14:paraId="5BC72812" w14:textId="77777777" w:rsidR="00B801ED" w:rsidRPr="009442D8" w:rsidRDefault="00B801ED" w:rsidP="00DC35FE">
            <w:pPr>
              <w:jc w:val="center"/>
              <w:rPr>
                <w:lang w:eastAsia="en-GB"/>
              </w:rPr>
            </w:pPr>
            <w:r>
              <w:rPr>
                <w:lang w:eastAsia="en-GB"/>
              </w:rPr>
              <w:t>4</w:t>
            </w:r>
          </w:p>
        </w:tc>
        <w:tc>
          <w:tcPr>
            <w:tcW w:w="1738" w:type="dxa"/>
            <w:shd w:val="clear" w:color="auto" w:fill="D99594" w:themeFill="accent2" w:themeFillTint="99"/>
          </w:tcPr>
          <w:p w14:paraId="02592CA9" w14:textId="77777777" w:rsidR="00B801ED" w:rsidRPr="009442D8" w:rsidRDefault="00B801ED" w:rsidP="00DC35FE">
            <w:pPr>
              <w:jc w:val="center"/>
              <w:rPr>
                <w:lang w:eastAsia="en-GB"/>
              </w:rPr>
            </w:pPr>
            <w:r>
              <w:rPr>
                <w:lang w:eastAsia="en-GB"/>
              </w:rPr>
              <w:t>1</w:t>
            </w:r>
          </w:p>
        </w:tc>
        <w:tc>
          <w:tcPr>
            <w:tcW w:w="1799" w:type="dxa"/>
            <w:shd w:val="clear" w:color="auto" w:fill="C2D69B" w:themeFill="accent3" w:themeFillTint="99"/>
          </w:tcPr>
          <w:p w14:paraId="3212F502" w14:textId="77777777" w:rsidR="00B801ED" w:rsidRPr="009442D8" w:rsidRDefault="00B801ED" w:rsidP="00DC35FE">
            <w:pPr>
              <w:jc w:val="center"/>
              <w:rPr>
                <w:lang w:eastAsia="en-GB"/>
              </w:rPr>
            </w:pPr>
            <w:r>
              <w:rPr>
                <w:lang w:eastAsia="en-GB"/>
              </w:rPr>
              <w:t>4</w:t>
            </w:r>
          </w:p>
        </w:tc>
      </w:tr>
      <w:tr w:rsidR="00B801ED" w14:paraId="14C9209C" w14:textId="77777777" w:rsidTr="00DC35FE">
        <w:trPr>
          <w:trHeight w:val="292"/>
        </w:trPr>
        <w:tc>
          <w:tcPr>
            <w:tcW w:w="2632" w:type="dxa"/>
          </w:tcPr>
          <w:p w14:paraId="7E5F0231" w14:textId="77777777" w:rsidR="00B801ED" w:rsidRPr="002018A2" w:rsidRDefault="00B801ED" w:rsidP="00DC35FE">
            <w:pPr>
              <w:rPr>
                <w:lang w:eastAsia="en-GB"/>
              </w:rPr>
            </w:pPr>
            <w:r>
              <w:rPr>
                <w:lang w:eastAsia="en-GB"/>
              </w:rPr>
              <w:t>Geschwindigkeit Klassifizieren</w:t>
            </w:r>
          </w:p>
        </w:tc>
        <w:tc>
          <w:tcPr>
            <w:tcW w:w="1559" w:type="dxa"/>
            <w:shd w:val="clear" w:color="auto" w:fill="C2D69B" w:themeFill="accent3" w:themeFillTint="99"/>
          </w:tcPr>
          <w:p w14:paraId="1DE404BE" w14:textId="77777777" w:rsidR="00B801ED" w:rsidRPr="009442D8" w:rsidRDefault="00B801ED" w:rsidP="00DC35FE">
            <w:pPr>
              <w:jc w:val="center"/>
              <w:rPr>
                <w:lang w:eastAsia="en-GB"/>
              </w:rPr>
            </w:pPr>
            <w:r>
              <w:rPr>
                <w:lang w:eastAsia="en-GB"/>
              </w:rPr>
              <w:t>4</w:t>
            </w:r>
          </w:p>
        </w:tc>
        <w:tc>
          <w:tcPr>
            <w:tcW w:w="1559" w:type="dxa"/>
            <w:shd w:val="clear" w:color="auto" w:fill="C2D69B" w:themeFill="accent3" w:themeFillTint="99"/>
          </w:tcPr>
          <w:p w14:paraId="4F96B913" w14:textId="77777777" w:rsidR="00B801ED" w:rsidRPr="009442D8" w:rsidRDefault="00B801ED" w:rsidP="00DC35FE">
            <w:pPr>
              <w:jc w:val="center"/>
              <w:rPr>
                <w:lang w:eastAsia="en-GB"/>
              </w:rPr>
            </w:pPr>
            <w:r>
              <w:rPr>
                <w:lang w:eastAsia="en-GB"/>
              </w:rPr>
              <w:t>4</w:t>
            </w:r>
          </w:p>
        </w:tc>
        <w:tc>
          <w:tcPr>
            <w:tcW w:w="1738" w:type="dxa"/>
            <w:shd w:val="clear" w:color="auto" w:fill="C2D69B" w:themeFill="accent3" w:themeFillTint="99"/>
          </w:tcPr>
          <w:p w14:paraId="6446F5C0" w14:textId="77777777" w:rsidR="00B801ED" w:rsidRPr="009442D8" w:rsidRDefault="00B801ED" w:rsidP="00DC35FE">
            <w:pPr>
              <w:jc w:val="center"/>
              <w:rPr>
                <w:lang w:eastAsia="en-GB"/>
              </w:rPr>
            </w:pPr>
            <w:r>
              <w:rPr>
                <w:lang w:eastAsia="en-GB"/>
              </w:rPr>
              <w:t>4</w:t>
            </w:r>
          </w:p>
        </w:tc>
        <w:tc>
          <w:tcPr>
            <w:tcW w:w="1799" w:type="dxa"/>
            <w:shd w:val="clear" w:color="auto" w:fill="D99594" w:themeFill="accent2" w:themeFillTint="99"/>
          </w:tcPr>
          <w:p w14:paraId="114EBD84" w14:textId="77777777" w:rsidR="00B801ED" w:rsidRPr="009442D8" w:rsidRDefault="00B801ED" w:rsidP="00DC35FE">
            <w:pPr>
              <w:jc w:val="center"/>
              <w:rPr>
                <w:lang w:eastAsia="en-GB"/>
              </w:rPr>
            </w:pPr>
            <w:r>
              <w:rPr>
                <w:lang w:eastAsia="en-GB"/>
              </w:rPr>
              <w:t>1</w:t>
            </w:r>
          </w:p>
        </w:tc>
      </w:tr>
      <w:tr w:rsidR="00B801ED" w14:paraId="61BBCA5B" w14:textId="77777777" w:rsidTr="00DC35FE">
        <w:trPr>
          <w:trHeight w:val="280"/>
        </w:trPr>
        <w:tc>
          <w:tcPr>
            <w:tcW w:w="2632" w:type="dxa"/>
          </w:tcPr>
          <w:p w14:paraId="02F4C83C" w14:textId="77777777" w:rsidR="00B801ED" w:rsidRPr="002018A2" w:rsidRDefault="00B801ED" w:rsidP="00DC35FE">
            <w:pPr>
              <w:rPr>
                <w:lang w:eastAsia="en-GB"/>
              </w:rPr>
            </w:pPr>
            <w:r>
              <w:rPr>
                <w:lang w:eastAsia="en-GB"/>
              </w:rPr>
              <w:t>Toleranz gegenüber fehlenden Werten</w:t>
            </w:r>
          </w:p>
        </w:tc>
        <w:tc>
          <w:tcPr>
            <w:tcW w:w="1559" w:type="dxa"/>
            <w:shd w:val="clear" w:color="auto" w:fill="EAF1DD" w:themeFill="accent3" w:themeFillTint="33"/>
          </w:tcPr>
          <w:p w14:paraId="03B244D2" w14:textId="77777777" w:rsidR="00B801ED" w:rsidRPr="009442D8" w:rsidRDefault="00B801ED" w:rsidP="00DC35FE">
            <w:pPr>
              <w:jc w:val="center"/>
              <w:rPr>
                <w:lang w:eastAsia="en-GB"/>
              </w:rPr>
            </w:pPr>
            <w:r>
              <w:rPr>
                <w:lang w:eastAsia="en-GB"/>
              </w:rPr>
              <w:t>3</w:t>
            </w:r>
          </w:p>
        </w:tc>
        <w:tc>
          <w:tcPr>
            <w:tcW w:w="1559" w:type="dxa"/>
            <w:shd w:val="clear" w:color="auto" w:fill="C2D69B" w:themeFill="accent3" w:themeFillTint="99"/>
          </w:tcPr>
          <w:p w14:paraId="6906E768" w14:textId="77777777" w:rsidR="00B801ED" w:rsidRPr="009442D8" w:rsidRDefault="00B801ED" w:rsidP="00DC35FE">
            <w:pPr>
              <w:jc w:val="center"/>
              <w:rPr>
                <w:lang w:eastAsia="en-GB"/>
              </w:rPr>
            </w:pPr>
            <w:r>
              <w:rPr>
                <w:lang w:eastAsia="en-GB"/>
              </w:rPr>
              <w:t>4</w:t>
            </w:r>
          </w:p>
        </w:tc>
        <w:tc>
          <w:tcPr>
            <w:tcW w:w="1738" w:type="dxa"/>
            <w:shd w:val="clear" w:color="auto" w:fill="F2DBDB" w:themeFill="accent2" w:themeFillTint="33"/>
          </w:tcPr>
          <w:p w14:paraId="48E87DAD" w14:textId="77777777" w:rsidR="00B801ED" w:rsidRPr="009442D8" w:rsidRDefault="00B801ED" w:rsidP="00DC35FE">
            <w:pPr>
              <w:jc w:val="center"/>
              <w:rPr>
                <w:lang w:eastAsia="en-GB"/>
              </w:rPr>
            </w:pPr>
            <w:r>
              <w:rPr>
                <w:lang w:eastAsia="en-GB"/>
              </w:rPr>
              <w:t>2</w:t>
            </w:r>
          </w:p>
        </w:tc>
        <w:tc>
          <w:tcPr>
            <w:tcW w:w="1799" w:type="dxa"/>
            <w:shd w:val="clear" w:color="auto" w:fill="D99594" w:themeFill="accent2" w:themeFillTint="99"/>
          </w:tcPr>
          <w:p w14:paraId="1A2A3EE6" w14:textId="77777777" w:rsidR="00B801ED" w:rsidRPr="009442D8" w:rsidRDefault="00B801ED" w:rsidP="00DC35FE">
            <w:pPr>
              <w:jc w:val="center"/>
              <w:rPr>
                <w:lang w:eastAsia="en-GB"/>
              </w:rPr>
            </w:pPr>
            <w:r>
              <w:rPr>
                <w:lang w:eastAsia="en-GB"/>
              </w:rPr>
              <w:t>1</w:t>
            </w:r>
          </w:p>
        </w:tc>
      </w:tr>
      <w:tr w:rsidR="00B801ED" w14:paraId="031E4055" w14:textId="77777777" w:rsidTr="00DC35FE">
        <w:trPr>
          <w:trHeight w:val="280"/>
        </w:trPr>
        <w:tc>
          <w:tcPr>
            <w:tcW w:w="2632" w:type="dxa"/>
          </w:tcPr>
          <w:p w14:paraId="7C4EE5DD" w14:textId="1FEC92DB" w:rsidR="00B801ED" w:rsidRDefault="00B801ED" w:rsidP="00DC35FE">
            <w:pPr>
              <w:rPr>
                <w:lang w:eastAsia="en-GB"/>
              </w:rPr>
            </w:pPr>
            <w:r>
              <w:rPr>
                <w:lang w:eastAsia="en-GB"/>
              </w:rPr>
              <w:t xml:space="preserve">Toleranz gegenüber irrelevanten </w:t>
            </w:r>
            <w:r w:rsidR="00C720C2">
              <w:rPr>
                <w:lang w:eastAsia="en-GB"/>
              </w:rPr>
              <w:t>Attributen</w:t>
            </w:r>
          </w:p>
        </w:tc>
        <w:tc>
          <w:tcPr>
            <w:tcW w:w="1559" w:type="dxa"/>
            <w:shd w:val="clear" w:color="auto" w:fill="EAF1DD" w:themeFill="accent3" w:themeFillTint="33"/>
          </w:tcPr>
          <w:p w14:paraId="79D54332" w14:textId="77777777" w:rsidR="00B801ED" w:rsidRPr="009442D8" w:rsidRDefault="00B801ED" w:rsidP="00DC35FE">
            <w:pPr>
              <w:jc w:val="center"/>
              <w:rPr>
                <w:lang w:eastAsia="en-GB"/>
              </w:rPr>
            </w:pPr>
            <w:r>
              <w:rPr>
                <w:lang w:eastAsia="en-GB"/>
              </w:rPr>
              <w:t>3</w:t>
            </w:r>
          </w:p>
        </w:tc>
        <w:tc>
          <w:tcPr>
            <w:tcW w:w="1559" w:type="dxa"/>
            <w:shd w:val="clear" w:color="auto" w:fill="F2DBDB" w:themeFill="accent2" w:themeFillTint="33"/>
          </w:tcPr>
          <w:p w14:paraId="057FD55F" w14:textId="77777777" w:rsidR="00B801ED" w:rsidRPr="009442D8" w:rsidRDefault="00B801ED" w:rsidP="00DC35FE">
            <w:pPr>
              <w:jc w:val="center"/>
              <w:rPr>
                <w:lang w:eastAsia="en-GB"/>
              </w:rPr>
            </w:pPr>
            <w:r>
              <w:rPr>
                <w:lang w:eastAsia="en-GB"/>
              </w:rPr>
              <w:t>2</w:t>
            </w:r>
          </w:p>
        </w:tc>
        <w:tc>
          <w:tcPr>
            <w:tcW w:w="1738" w:type="dxa"/>
            <w:shd w:val="clear" w:color="auto" w:fill="C2D69B" w:themeFill="accent3" w:themeFillTint="99"/>
          </w:tcPr>
          <w:p w14:paraId="142948E6" w14:textId="77777777" w:rsidR="00B801ED" w:rsidRPr="009442D8" w:rsidRDefault="00B801ED" w:rsidP="00DC35FE">
            <w:pPr>
              <w:jc w:val="center"/>
              <w:rPr>
                <w:lang w:eastAsia="en-GB"/>
              </w:rPr>
            </w:pPr>
            <w:r>
              <w:rPr>
                <w:lang w:eastAsia="en-GB"/>
              </w:rPr>
              <w:t>4</w:t>
            </w:r>
          </w:p>
        </w:tc>
        <w:tc>
          <w:tcPr>
            <w:tcW w:w="1799" w:type="dxa"/>
            <w:shd w:val="clear" w:color="auto" w:fill="F2DBDB" w:themeFill="accent2" w:themeFillTint="33"/>
          </w:tcPr>
          <w:p w14:paraId="0EDE598D" w14:textId="77777777" w:rsidR="00B801ED" w:rsidRPr="009442D8" w:rsidRDefault="00B801ED" w:rsidP="00DC35FE">
            <w:pPr>
              <w:jc w:val="center"/>
              <w:rPr>
                <w:lang w:eastAsia="en-GB"/>
              </w:rPr>
            </w:pPr>
            <w:r>
              <w:rPr>
                <w:lang w:eastAsia="en-GB"/>
              </w:rPr>
              <w:t>2</w:t>
            </w:r>
          </w:p>
        </w:tc>
      </w:tr>
      <w:tr w:rsidR="00B801ED" w14:paraId="70A467B2" w14:textId="77777777" w:rsidTr="00DC35FE">
        <w:trPr>
          <w:trHeight w:val="280"/>
        </w:trPr>
        <w:tc>
          <w:tcPr>
            <w:tcW w:w="2632" w:type="dxa"/>
          </w:tcPr>
          <w:p w14:paraId="3A96A2A5" w14:textId="77777777" w:rsidR="00B801ED" w:rsidRDefault="00B801ED" w:rsidP="00DC35FE">
            <w:pPr>
              <w:rPr>
                <w:lang w:eastAsia="en-GB"/>
              </w:rPr>
            </w:pPr>
            <w:r>
              <w:rPr>
                <w:lang w:eastAsia="en-GB"/>
              </w:rPr>
              <w:t>Umgang mit der Gefahr von Überanpassung</w:t>
            </w:r>
          </w:p>
        </w:tc>
        <w:tc>
          <w:tcPr>
            <w:tcW w:w="1559" w:type="dxa"/>
            <w:shd w:val="clear" w:color="auto" w:fill="F2DBDB" w:themeFill="accent2" w:themeFillTint="33"/>
          </w:tcPr>
          <w:p w14:paraId="3FEA5C66" w14:textId="77777777" w:rsidR="00B801ED" w:rsidRPr="009442D8" w:rsidRDefault="00B801ED" w:rsidP="00DC35FE">
            <w:pPr>
              <w:jc w:val="center"/>
              <w:rPr>
                <w:lang w:eastAsia="en-GB"/>
              </w:rPr>
            </w:pPr>
            <w:r>
              <w:rPr>
                <w:lang w:eastAsia="en-GB"/>
              </w:rPr>
              <w:t>2</w:t>
            </w:r>
          </w:p>
        </w:tc>
        <w:tc>
          <w:tcPr>
            <w:tcW w:w="1559" w:type="dxa"/>
            <w:shd w:val="clear" w:color="auto" w:fill="EAF1DD" w:themeFill="accent3" w:themeFillTint="33"/>
          </w:tcPr>
          <w:p w14:paraId="1CE79856" w14:textId="77777777" w:rsidR="00B801ED" w:rsidRPr="009442D8" w:rsidRDefault="00B801ED" w:rsidP="00DC35FE">
            <w:pPr>
              <w:jc w:val="center"/>
              <w:rPr>
                <w:lang w:eastAsia="en-GB"/>
              </w:rPr>
            </w:pPr>
            <w:r>
              <w:rPr>
                <w:lang w:eastAsia="en-GB"/>
              </w:rPr>
              <w:t>3</w:t>
            </w:r>
          </w:p>
        </w:tc>
        <w:tc>
          <w:tcPr>
            <w:tcW w:w="1738" w:type="dxa"/>
            <w:shd w:val="clear" w:color="auto" w:fill="F2DBDB" w:themeFill="accent2" w:themeFillTint="33"/>
          </w:tcPr>
          <w:p w14:paraId="7BCBE891" w14:textId="77777777" w:rsidR="00B801ED" w:rsidRPr="009442D8" w:rsidRDefault="00B801ED" w:rsidP="00DC35FE">
            <w:pPr>
              <w:jc w:val="center"/>
              <w:rPr>
                <w:lang w:eastAsia="en-GB"/>
              </w:rPr>
            </w:pPr>
            <w:r>
              <w:rPr>
                <w:lang w:eastAsia="en-GB"/>
              </w:rPr>
              <w:t>2</w:t>
            </w:r>
          </w:p>
        </w:tc>
        <w:tc>
          <w:tcPr>
            <w:tcW w:w="1799" w:type="dxa"/>
            <w:shd w:val="clear" w:color="auto" w:fill="EAF1DD" w:themeFill="accent3" w:themeFillTint="33"/>
          </w:tcPr>
          <w:p w14:paraId="58A5EDE6" w14:textId="77777777" w:rsidR="00B801ED" w:rsidRPr="009442D8" w:rsidRDefault="00B801ED" w:rsidP="00DC35FE">
            <w:pPr>
              <w:jc w:val="center"/>
              <w:rPr>
                <w:lang w:eastAsia="en-GB"/>
              </w:rPr>
            </w:pPr>
            <w:r>
              <w:rPr>
                <w:lang w:eastAsia="en-GB"/>
              </w:rPr>
              <w:t>3</w:t>
            </w:r>
          </w:p>
        </w:tc>
      </w:tr>
      <w:tr w:rsidR="00B801ED" w14:paraId="49E4CDA8" w14:textId="77777777" w:rsidTr="00DC35FE">
        <w:trPr>
          <w:trHeight w:val="280"/>
        </w:trPr>
        <w:tc>
          <w:tcPr>
            <w:tcW w:w="2632" w:type="dxa"/>
          </w:tcPr>
          <w:p w14:paraId="6E2AFB04" w14:textId="77777777" w:rsidR="00B801ED" w:rsidRDefault="00B801ED" w:rsidP="00DC35FE">
            <w:pPr>
              <w:rPr>
                <w:lang w:eastAsia="en-GB"/>
              </w:rPr>
            </w:pPr>
            <w:r>
              <w:rPr>
                <w:lang w:eastAsia="en-GB"/>
              </w:rPr>
              <w:t>Erklärbarkeit</w:t>
            </w:r>
          </w:p>
        </w:tc>
        <w:tc>
          <w:tcPr>
            <w:tcW w:w="1559" w:type="dxa"/>
            <w:shd w:val="clear" w:color="auto" w:fill="C2D69B" w:themeFill="accent3" w:themeFillTint="99"/>
          </w:tcPr>
          <w:p w14:paraId="01ECC344" w14:textId="77777777" w:rsidR="00B801ED" w:rsidRPr="009442D8" w:rsidRDefault="00B801ED" w:rsidP="00DC35FE">
            <w:pPr>
              <w:jc w:val="center"/>
              <w:rPr>
                <w:lang w:eastAsia="en-GB"/>
              </w:rPr>
            </w:pPr>
            <w:r>
              <w:rPr>
                <w:lang w:eastAsia="en-GB"/>
              </w:rPr>
              <w:t>4</w:t>
            </w:r>
          </w:p>
        </w:tc>
        <w:tc>
          <w:tcPr>
            <w:tcW w:w="1559" w:type="dxa"/>
            <w:shd w:val="clear" w:color="auto" w:fill="C2D69B" w:themeFill="accent3" w:themeFillTint="99"/>
          </w:tcPr>
          <w:p w14:paraId="730BB016" w14:textId="77777777" w:rsidR="00B801ED" w:rsidRPr="009442D8" w:rsidRDefault="00B801ED" w:rsidP="00DC35FE">
            <w:pPr>
              <w:jc w:val="center"/>
              <w:rPr>
                <w:lang w:eastAsia="en-GB"/>
              </w:rPr>
            </w:pPr>
            <w:r>
              <w:rPr>
                <w:lang w:eastAsia="en-GB"/>
              </w:rPr>
              <w:t>4</w:t>
            </w:r>
          </w:p>
        </w:tc>
        <w:tc>
          <w:tcPr>
            <w:tcW w:w="1738" w:type="dxa"/>
            <w:shd w:val="clear" w:color="auto" w:fill="D99594" w:themeFill="accent2" w:themeFillTint="99"/>
          </w:tcPr>
          <w:p w14:paraId="226F3887" w14:textId="77777777" w:rsidR="00B801ED" w:rsidRPr="009442D8" w:rsidRDefault="00B801ED" w:rsidP="00DC35FE">
            <w:pPr>
              <w:jc w:val="center"/>
              <w:rPr>
                <w:lang w:eastAsia="en-GB"/>
              </w:rPr>
            </w:pPr>
            <w:r>
              <w:rPr>
                <w:lang w:eastAsia="en-GB"/>
              </w:rPr>
              <w:t>1</w:t>
            </w:r>
          </w:p>
        </w:tc>
        <w:tc>
          <w:tcPr>
            <w:tcW w:w="1799" w:type="dxa"/>
            <w:shd w:val="clear" w:color="auto" w:fill="EAF1DD" w:themeFill="accent3" w:themeFillTint="33"/>
          </w:tcPr>
          <w:p w14:paraId="1FD85941" w14:textId="77777777" w:rsidR="00B801ED" w:rsidRPr="009442D8" w:rsidRDefault="00B801ED" w:rsidP="00DC35FE">
            <w:pPr>
              <w:jc w:val="center"/>
              <w:rPr>
                <w:lang w:eastAsia="en-GB"/>
              </w:rPr>
            </w:pPr>
            <w:r>
              <w:rPr>
                <w:lang w:eastAsia="en-GB"/>
              </w:rPr>
              <w:t>3</w:t>
            </w:r>
          </w:p>
        </w:tc>
      </w:tr>
    </w:tbl>
    <w:p w14:paraId="69B284F7" w14:textId="31C0D9A7" w:rsidR="00B801ED" w:rsidRDefault="00B801ED" w:rsidP="00B801ED">
      <w:pPr>
        <w:pStyle w:val="Caption"/>
        <w:rPr>
          <w:rFonts w:ascii="Times New Roman" w:eastAsia="Times New Roman" w:hAnsi="Times New Roman" w:cs="Times New Roman"/>
          <w:sz w:val="24"/>
          <w:szCs w:val="24"/>
          <w:lang w:val="en-CH" w:eastAsia="en-GB"/>
        </w:rPr>
      </w:pPr>
      <w:r>
        <w:t xml:space="preserve">Tabelle </w:t>
      </w:r>
      <w:r>
        <w:fldChar w:fldCharType="begin"/>
      </w:r>
      <w:r>
        <w:instrText xml:space="preserve"> SEQ Tabelle \* ARABIC </w:instrText>
      </w:r>
      <w:r>
        <w:fldChar w:fldCharType="separate"/>
      </w:r>
      <w:r>
        <w:rPr>
          <w:noProof/>
        </w:rPr>
        <w:t>1</w:t>
      </w:r>
      <w:r>
        <w:fldChar w:fldCharType="end"/>
      </w:r>
      <w:r>
        <w:t>: Vergleich SL Algorithmen (</w:t>
      </w:r>
      <w:r w:rsidR="000F4A27">
        <w:t>Teila</w:t>
      </w:r>
      <w:r>
        <w:t>uszug</w:t>
      </w:r>
      <w:r w:rsidR="000F4A27">
        <w:t xml:space="preserve"> und Weiterverarbeitung</w:t>
      </w:r>
      <w:r>
        <w:t xml:space="preserve"> aus </w:t>
      </w:r>
      <w:sdt>
        <w:sdtPr>
          <w:id w:val="1523596878"/>
          <w:citation/>
        </w:sdtPr>
        <w:sdtContent>
          <w:r>
            <w:fldChar w:fldCharType="begin"/>
          </w:r>
          <w:r>
            <w:instrText xml:space="preserve"> CITATION Aki17 \l 2055 </w:instrText>
          </w:r>
          <w:r>
            <w:fldChar w:fldCharType="separate"/>
          </w:r>
          <w:r w:rsidR="00DC35FE" w:rsidRPr="00DC35FE">
            <w:rPr>
              <w:noProof/>
            </w:rPr>
            <w:t>[3]</w:t>
          </w:r>
          <w:r>
            <w:fldChar w:fldCharType="end"/>
          </w:r>
        </w:sdtContent>
      </w:sdt>
      <w:r>
        <w:t>)</w:t>
      </w:r>
      <w:r w:rsidR="001E40CA">
        <w:t xml:space="preserve"> Skala: 1 (schlecht) bis 4 (sehr gut)</w:t>
      </w:r>
    </w:p>
    <w:p w14:paraId="2CD5126E" w14:textId="7AF26207" w:rsidR="001A0268" w:rsidRDefault="001A0268" w:rsidP="00844DF6"/>
    <w:p w14:paraId="3FA7A98E" w14:textId="533D13C5" w:rsidR="00B72592" w:rsidRDefault="00B72592" w:rsidP="00844DF6"/>
    <w:p w14:paraId="63C3A7DF" w14:textId="71F7DC97" w:rsidR="00B72592" w:rsidRDefault="00B72592" w:rsidP="00B72592"/>
    <w:p w14:paraId="3D10C0EC" w14:textId="0156A835" w:rsidR="00B72592" w:rsidRPr="006123A6" w:rsidRDefault="00B72592" w:rsidP="00B72592">
      <w:hyperlink r:id="rId25" w:history="1">
        <w:r w:rsidRPr="00CE0C74">
          <w:rPr>
            <w:rStyle w:val="Hyperlink"/>
          </w:rPr>
          <w:t>https://de.wikipedia.org/wiki/Empirische_Var</w:t>
        </w:r>
        <w:r w:rsidRPr="00CE0C74">
          <w:rPr>
            <w:rStyle w:val="Hyperlink"/>
          </w:rPr>
          <w:t>i</w:t>
        </w:r>
        <w:r w:rsidRPr="00CE0C74">
          <w:rPr>
            <w:rStyle w:val="Hyperlink"/>
          </w:rPr>
          <w:t>anz</w:t>
        </w:r>
      </w:hyperlink>
      <w:r>
        <w:t xml:space="preserve"> + + Titelbild + </w:t>
      </w:r>
      <w:proofErr w:type="spellStart"/>
      <w:r>
        <w:t>Pruning</w:t>
      </w:r>
      <w:proofErr w:type="spellEnd"/>
      <w:r>
        <w:t xml:space="preserve"> </w:t>
      </w:r>
      <w:proofErr w:type="spellStart"/>
      <w:r>
        <w:t>Wikipe</w:t>
      </w:r>
      <w:proofErr w:type="spellEnd"/>
    </w:p>
    <w:p w14:paraId="692C4E45" w14:textId="77777777" w:rsidR="00B72592" w:rsidRPr="00844DF6" w:rsidRDefault="00B72592" w:rsidP="00844DF6"/>
    <w:sectPr w:rsidR="00B72592" w:rsidRPr="00844DF6" w:rsidSect="00CF5401">
      <w:type w:val="continuous"/>
      <w:pgSz w:w="11906" w:h="16838" w:code="9"/>
      <w:pgMar w:top="1928"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8C366" w14:textId="77777777" w:rsidR="0062537E" w:rsidRDefault="0062537E" w:rsidP="00A76598">
      <w:r>
        <w:separator/>
      </w:r>
    </w:p>
  </w:endnote>
  <w:endnote w:type="continuationSeparator" w:id="0">
    <w:p w14:paraId="0812B1CA" w14:textId="77777777" w:rsidR="0062537E" w:rsidRDefault="0062537E"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9DED2" w14:textId="77777777" w:rsidR="00DC35FE" w:rsidRDefault="00DC35FE" w:rsidP="004D5E80">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3</w:t>
    </w:r>
    <w:r>
      <w:fldChar w:fldCharType="end"/>
    </w:r>
    <w:r>
      <w:t>/</w:t>
    </w:r>
    <w:fldSimple w:instr=" NUMPAGES   \* MERGEFORMAT ">
      <w:r>
        <w:rPr>
          <w:noProof/>
        </w:rPr>
        <w:t>3</w:t>
      </w:r>
    </w:fldSimple>
  </w:p>
  <w:p w14:paraId="63E5EB2A" w14:textId="77777777" w:rsidR="00DC35FE" w:rsidRDefault="00DC35FE" w:rsidP="004D5E80">
    <w:pPr>
      <w:pStyle w:val="Footer"/>
      <w:tabs>
        <w:tab w:val="clear" w:pos="4536"/>
        <w:tab w:val="left" w:pos="1134"/>
      </w:tabs>
      <w:rPr>
        <w:noProof/>
      </w:rPr>
    </w:pPr>
  </w:p>
  <w:p w14:paraId="067B920A" w14:textId="77777777" w:rsidR="00DC35FE" w:rsidRDefault="00DC35FE" w:rsidP="004D5E80">
    <w:pPr>
      <w:pStyle w:val="Footer"/>
      <w:tabs>
        <w:tab w:val="clear" w:pos="4536"/>
        <w:tab w:val="left" w:pos="1134"/>
      </w:tabs>
      <w:rPr>
        <w:noProof/>
      </w:rPr>
    </w:pPr>
  </w:p>
  <w:p w14:paraId="4D9E2CB3" w14:textId="77777777" w:rsidR="00DC35FE" w:rsidRDefault="00DC35FE" w:rsidP="004D5E80">
    <w:pPr>
      <w:pStyle w:val="Footer"/>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977"/>
      <w:gridCol w:w="1985"/>
      <w:gridCol w:w="1701"/>
      <w:gridCol w:w="2693"/>
    </w:tblGrid>
    <w:tr w:rsidR="00DC35FE" w:rsidRPr="00ED076C" w14:paraId="0D623D50" w14:textId="77777777" w:rsidTr="007E073D">
      <w:trPr>
        <w:trHeight w:val="113"/>
      </w:trPr>
      <w:tc>
        <w:tcPr>
          <w:tcW w:w="2977" w:type="dxa"/>
        </w:tcPr>
        <w:p w14:paraId="4F0238BF" w14:textId="77777777" w:rsidR="00DC35FE" w:rsidRPr="00ED076C" w:rsidRDefault="00DC35FE" w:rsidP="003E2FBF">
          <w:pPr>
            <w:pStyle w:val="Footer"/>
            <w:tabs>
              <w:tab w:val="clear" w:pos="9072"/>
              <w:tab w:val="center" w:pos="1309"/>
            </w:tabs>
            <w:rPr>
              <w:szCs w:val="16"/>
            </w:rPr>
          </w:pPr>
          <w:bookmarkStart w:id="0" w:name="Fusszeile"/>
        </w:p>
      </w:tc>
      <w:tc>
        <w:tcPr>
          <w:tcW w:w="1985" w:type="dxa"/>
        </w:tcPr>
        <w:p w14:paraId="2347DB6B" w14:textId="77777777" w:rsidR="00DC35FE" w:rsidRPr="00ED076C" w:rsidRDefault="00DC35FE" w:rsidP="003E2FBF">
          <w:pPr>
            <w:pStyle w:val="Footer"/>
            <w:rPr>
              <w:szCs w:val="16"/>
            </w:rPr>
          </w:pPr>
        </w:p>
      </w:tc>
      <w:tc>
        <w:tcPr>
          <w:tcW w:w="1701" w:type="dxa"/>
        </w:tcPr>
        <w:p w14:paraId="16B95E28" w14:textId="77777777" w:rsidR="00DC35FE" w:rsidRPr="00ED076C" w:rsidRDefault="00DC35FE" w:rsidP="003E2FBF">
          <w:pPr>
            <w:pStyle w:val="Footer"/>
            <w:rPr>
              <w:szCs w:val="16"/>
            </w:rPr>
          </w:pPr>
        </w:p>
      </w:tc>
      <w:tc>
        <w:tcPr>
          <w:tcW w:w="2693" w:type="dxa"/>
        </w:tcPr>
        <w:p w14:paraId="605DE68B" w14:textId="77777777" w:rsidR="00DC35FE" w:rsidRDefault="00DC35FE" w:rsidP="003E2FBF">
          <w:pPr>
            <w:pStyle w:val="Footer"/>
            <w:rPr>
              <w:szCs w:val="16"/>
            </w:rPr>
          </w:pPr>
        </w:p>
      </w:tc>
    </w:tr>
    <w:tr w:rsidR="00DC35FE" w:rsidRPr="00ED076C" w14:paraId="0469729D" w14:textId="77777777" w:rsidTr="0017145C">
      <w:trPr>
        <w:trHeight w:val="567"/>
      </w:trPr>
      <w:tc>
        <w:tcPr>
          <w:tcW w:w="2977" w:type="dxa"/>
          <w:tcMar>
            <w:left w:w="0" w:type="dxa"/>
            <w:right w:w="227" w:type="dxa"/>
          </w:tcMar>
        </w:tcPr>
        <w:p w14:paraId="0CD6DF3C" w14:textId="77777777" w:rsidR="00DC35FE" w:rsidRPr="00ED076C" w:rsidRDefault="00DC35FE" w:rsidP="003E2FBF">
          <w:pPr>
            <w:pStyle w:val="Footer"/>
            <w:tabs>
              <w:tab w:val="clear" w:pos="9072"/>
              <w:tab w:val="center" w:pos="1309"/>
            </w:tabs>
            <w:rPr>
              <w:szCs w:val="16"/>
            </w:rPr>
          </w:pPr>
          <w:r>
            <w:rPr>
              <w:szCs w:val="16"/>
            </w:rPr>
            <w:t>Studiengang Data Science</w:t>
          </w:r>
        </w:p>
      </w:tc>
      <w:tc>
        <w:tcPr>
          <w:tcW w:w="1985" w:type="dxa"/>
          <w:tcMar>
            <w:left w:w="0" w:type="dxa"/>
            <w:right w:w="227" w:type="dxa"/>
          </w:tcMar>
        </w:tcPr>
        <w:p w14:paraId="2A3ECAFA" w14:textId="77777777" w:rsidR="00DC35FE" w:rsidRDefault="00DC35FE" w:rsidP="003E2FBF">
          <w:pPr>
            <w:pStyle w:val="Footer"/>
            <w:rPr>
              <w:szCs w:val="16"/>
            </w:rPr>
          </w:pPr>
          <w:r>
            <w:rPr>
              <w:szCs w:val="16"/>
            </w:rPr>
            <w:t>Bahnhofstrasse</w:t>
          </w:r>
          <w:r w:rsidRPr="00ED076C">
            <w:rPr>
              <w:szCs w:val="16"/>
            </w:rPr>
            <w:t xml:space="preserve">, </w:t>
          </w:r>
          <w:r>
            <w:rPr>
              <w:szCs w:val="16"/>
            </w:rPr>
            <w:t>5</w:t>
          </w:r>
        </w:p>
        <w:p w14:paraId="45FDABEA" w14:textId="77777777" w:rsidR="00DC35FE" w:rsidRPr="00ED076C" w:rsidRDefault="00DC35FE" w:rsidP="003E2FBF">
          <w:pPr>
            <w:pStyle w:val="Footer"/>
            <w:rPr>
              <w:szCs w:val="16"/>
            </w:rPr>
          </w:pPr>
          <w:r>
            <w:rPr>
              <w:szCs w:val="16"/>
            </w:rPr>
            <w:t>5210</w:t>
          </w:r>
          <w:r w:rsidRPr="00ED076C">
            <w:rPr>
              <w:szCs w:val="16"/>
            </w:rPr>
            <w:t xml:space="preserve">, </w:t>
          </w:r>
          <w:r>
            <w:rPr>
              <w:szCs w:val="16"/>
            </w:rPr>
            <w:t>Windisch</w:t>
          </w:r>
        </w:p>
      </w:tc>
      <w:tc>
        <w:tcPr>
          <w:tcW w:w="1701" w:type="dxa"/>
          <w:tcMar>
            <w:left w:w="0" w:type="dxa"/>
            <w:right w:w="227" w:type="dxa"/>
          </w:tcMar>
        </w:tcPr>
        <w:p w14:paraId="2FB91AB5" w14:textId="77777777" w:rsidR="00DC35FE" w:rsidRPr="00ED076C" w:rsidRDefault="00DC35FE" w:rsidP="003E2FBF">
          <w:pPr>
            <w:pStyle w:val="Footer"/>
            <w:rPr>
              <w:szCs w:val="16"/>
            </w:rPr>
          </w:pPr>
          <w:proofErr w:type="gramStart"/>
          <w:r w:rsidRPr="00ED076C">
            <w:rPr>
              <w:szCs w:val="16"/>
            </w:rPr>
            <w:t>T  +</w:t>
          </w:r>
          <w:proofErr w:type="gramEnd"/>
          <w:r w:rsidRPr="00ED076C">
            <w:rPr>
              <w:szCs w:val="16"/>
            </w:rPr>
            <w:t xml:space="preserve">41 </w:t>
          </w:r>
          <w:r>
            <w:rPr>
              <w:szCs w:val="16"/>
            </w:rPr>
            <w:t>76 802 30 10</w:t>
          </w:r>
        </w:p>
      </w:tc>
      <w:tc>
        <w:tcPr>
          <w:tcW w:w="2693" w:type="dxa"/>
          <w:tcMar>
            <w:left w:w="0" w:type="dxa"/>
            <w:right w:w="0" w:type="dxa"/>
          </w:tcMar>
        </w:tcPr>
        <w:p w14:paraId="6B425E67" w14:textId="77777777" w:rsidR="00DC35FE" w:rsidRPr="00ED076C" w:rsidRDefault="00DC35FE" w:rsidP="003E2FBF">
          <w:pPr>
            <w:pStyle w:val="Footer"/>
            <w:rPr>
              <w:szCs w:val="16"/>
            </w:rPr>
          </w:pPr>
          <w:r>
            <w:rPr>
              <w:szCs w:val="16"/>
            </w:rPr>
            <w:t>flavio</w:t>
          </w:r>
          <w:r w:rsidRPr="00ED076C">
            <w:rPr>
              <w:szCs w:val="16"/>
            </w:rPr>
            <w:t>.</w:t>
          </w:r>
          <w:r>
            <w:rPr>
              <w:szCs w:val="16"/>
            </w:rPr>
            <w:t>mueller</w:t>
          </w:r>
          <w:r w:rsidRPr="00ED076C">
            <w:rPr>
              <w:szCs w:val="16"/>
            </w:rPr>
            <w:t>@</w:t>
          </w:r>
          <w:r>
            <w:rPr>
              <w:szCs w:val="16"/>
            </w:rPr>
            <w:t>students.</w:t>
          </w:r>
          <w:r w:rsidRPr="00ED076C">
            <w:rPr>
              <w:szCs w:val="16"/>
            </w:rPr>
            <w:t>fhnw.ch</w:t>
          </w:r>
        </w:p>
        <w:p w14:paraId="6C2C8EA6" w14:textId="77777777" w:rsidR="00DC35FE" w:rsidRPr="00ED076C" w:rsidRDefault="00DC35FE" w:rsidP="003E2FBF">
          <w:pPr>
            <w:pStyle w:val="Footer"/>
            <w:rPr>
              <w:szCs w:val="16"/>
            </w:rPr>
          </w:pPr>
          <w:r w:rsidRPr="00ED076C">
            <w:rPr>
              <w:szCs w:val="16"/>
            </w:rPr>
            <w:t>www.fhnw.ch</w:t>
          </w:r>
        </w:p>
      </w:tc>
    </w:tr>
    <w:bookmarkEnd w:id="0"/>
  </w:tbl>
  <w:p w14:paraId="5C5EB1B2" w14:textId="77777777" w:rsidR="00DC35FE" w:rsidRDefault="00DC35FE" w:rsidP="004903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7BF3B" w14:textId="77777777" w:rsidR="00DC35FE" w:rsidRDefault="00DC35FE" w:rsidP="0046292F">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2</w:t>
    </w:r>
    <w:r>
      <w:fldChar w:fldCharType="end"/>
    </w:r>
    <w:r>
      <w:t>/</w:t>
    </w:r>
    <w:fldSimple w:instr=" NUMPAGES   \* MERGEFORMAT ">
      <w:r>
        <w:rPr>
          <w:noProof/>
        </w:rPr>
        <w:t>3</w:t>
      </w:r>
    </w:fldSimple>
  </w:p>
  <w:p w14:paraId="40000463" w14:textId="77777777" w:rsidR="00DC35FE" w:rsidRDefault="00DC35FE" w:rsidP="0046292F">
    <w:pPr>
      <w:pStyle w:val="Footer"/>
      <w:tabs>
        <w:tab w:val="clear" w:pos="4536"/>
        <w:tab w:val="left" w:pos="1134"/>
      </w:tabs>
      <w:rPr>
        <w:noProof/>
      </w:rPr>
    </w:pPr>
  </w:p>
  <w:p w14:paraId="5BB52E84" w14:textId="77777777" w:rsidR="00DC35FE" w:rsidRDefault="00DC35FE" w:rsidP="0046292F">
    <w:pPr>
      <w:pStyle w:val="Footer"/>
      <w:tabs>
        <w:tab w:val="clear" w:pos="4536"/>
        <w:tab w:val="left" w:pos="1134"/>
      </w:tabs>
      <w:rPr>
        <w:noProof/>
      </w:rPr>
    </w:pPr>
  </w:p>
  <w:p w14:paraId="50C67503" w14:textId="77777777" w:rsidR="00DC35FE" w:rsidRPr="0046292F" w:rsidRDefault="00DC35FE" w:rsidP="0046292F">
    <w:pPr>
      <w:pStyle w:val="Footer"/>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7592A" w14:textId="77777777" w:rsidR="0062537E" w:rsidRPr="00ED0D02" w:rsidRDefault="0062537E" w:rsidP="00ED0D02">
      <w:pPr>
        <w:pStyle w:val="Footer"/>
      </w:pPr>
    </w:p>
  </w:footnote>
  <w:footnote w:type="continuationSeparator" w:id="0">
    <w:p w14:paraId="7A30FBB2" w14:textId="77777777" w:rsidR="0062537E" w:rsidRDefault="0062537E"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D98BC" w14:textId="77777777" w:rsidR="00DC35FE" w:rsidRDefault="00DC35FE">
    <w:pPr>
      <w:pStyle w:val="Header"/>
    </w:pPr>
  </w:p>
  <w:p w14:paraId="11294688" w14:textId="77777777" w:rsidR="00DC35FE" w:rsidRDefault="00DC35FE">
    <w:pPr>
      <w:pStyle w:val="Header"/>
    </w:pPr>
  </w:p>
  <w:p w14:paraId="778387E6" w14:textId="77777777" w:rsidR="00DC35FE" w:rsidRDefault="00DC35FE">
    <w:pPr>
      <w:pStyle w:val="Header"/>
    </w:pPr>
  </w:p>
  <w:p w14:paraId="0C01811D" w14:textId="77777777" w:rsidR="00DC35FE" w:rsidRDefault="00DC35FE">
    <w:pPr>
      <w:pStyle w:val="Header"/>
    </w:pPr>
  </w:p>
  <w:p w14:paraId="30C2E112" w14:textId="77777777" w:rsidR="00DC35FE" w:rsidRDefault="00DC35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79DCD" w14:textId="77777777" w:rsidR="00DC35FE" w:rsidRPr="005629C8" w:rsidRDefault="00DC35FE" w:rsidP="005629C8">
    <w:pPr>
      <w:pStyle w:val="Header"/>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4536B9A5" wp14:editId="5F7CC256">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E3B7C" w14:textId="77777777" w:rsidR="00DC35FE" w:rsidRDefault="00DC35FE" w:rsidP="00437505">
    <w:pPr>
      <w:pStyle w:val="Header"/>
    </w:pPr>
  </w:p>
  <w:p w14:paraId="14FCEDD9" w14:textId="77777777" w:rsidR="00DC35FE" w:rsidRDefault="00DC35FE" w:rsidP="00437505">
    <w:pPr>
      <w:pStyle w:val="Header"/>
    </w:pPr>
  </w:p>
  <w:p w14:paraId="463D6397" w14:textId="77777777" w:rsidR="00DC35FE" w:rsidRDefault="00DC35FE" w:rsidP="00437505">
    <w:pPr>
      <w:pStyle w:val="Header"/>
    </w:pPr>
  </w:p>
  <w:p w14:paraId="3C2275D1" w14:textId="77777777" w:rsidR="00DC35FE" w:rsidRDefault="00DC35FE" w:rsidP="00437505">
    <w:pPr>
      <w:pStyle w:val="Header"/>
    </w:pPr>
  </w:p>
  <w:p w14:paraId="110EA43A" w14:textId="77777777" w:rsidR="00DC35FE" w:rsidRPr="00437505" w:rsidRDefault="00DC35FE" w:rsidP="00437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AD2C02"/>
    <w:multiLevelType w:val="hybridMultilevel"/>
    <w:tmpl w:val="E59C4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82274"/>
    <w:multiLevelType w:val="hybridMultilevel"/>
    <w:tmpl w:val="F9167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D7E5099"/>
    <w:multiLevelType w:val="hybridMultilevel"/>
    <w:tmpl w:val="9552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1622C3"/>
    <w:multiLevelType w:val="hybridMultilevel"/>
    <w:tmpl w:val="8DDEE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7" w15:restartNumberingAfterBreak="0">
    <w:nsid w:val="193A6C4C"/>
    <w:multiLevelType w:val="hybridMultilevel"/>
    <w:tmpl w:val="028C2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280945"/>
    <w:multiLevelType w:val="hybridMultilevel"/>
    <w:tmpl w:val="8E561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E945450"/>
    <w:multiLevelType w:val="hybridMultilevel"/>
    <w:tmpl w:val="7C041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611895"/>
    <w:multiLevelType w:val="hybridMultilevel"/>
    <w:tmpl w:val="70DAE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2B406507"/>
    <w:multiLevelType w:val="hybridMultilevel"/>
    <w:tmpl w:val="08F85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6976C3"/>
    <w:multiLevelType w:val="hybridMultilevel"/>
    <w:tmpl w:val="E6E2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565821"/>
    <w:multiLevelType w:val="hybridMultilevel"/>
    <w:tmpl w:val="6654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6A1CF0"/>
    <w:multiLevelType w:val="hybridMultilevel"/>
    <w:tmpl w:val="B026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8"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1F44949"/>
    <w:multiLevelType w:val="hybridMultilevel"/>
    <w:tmpl w:val="F6385F22"/>
    <w:lvl w:ilvl="0" w:tplc="38BA8D38">
      <w:start w:val="1"/>
      <w:numFmt w:val="bullet"/>
      <w:pStyle w:val="ListParagraph"/>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32" w15:restartNumberingAfterBreak="0">
    <w:nsid w:val="665E74C4"/>
    <w:multiLevelType w:val="hybridMultilevel"/>
    <w:tmpl w:val="89B67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55476C"/>
    <w:multiLevelType w:val="hybridMultilevel"/>
    <w:tmpl w:val="9F027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8662D4"/>
    <w:multiLevelType w:val="multilevel"/>
    <w:tmpl w:val="75384DEA"/>
    <w:numStyleLink w:val="FHNWAufzhlung"/>
  </w:abstractNum>
  <w:abstractNum w:abstractNumId="35" w15:restartNumberingAfterBreak="0">
    <w:nsid w:val="703B4C4B"/>
    <w:multiLevelType w:val="hybridMultilevel"/>
    <w:tmpl w:val="48E8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128597C"/>
    <w:multiLevelType w:val="multilevel"/>
    <w:tmpl w:val="FFD2B9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36"/>
  </w:num>
  <w:num w:numId="4">
    <w:abstractNumId w:val="7"/>
  </w:num>
  <w:num w:numId="5">
    <w:abstractNumId w:val="39"/>
  </w:num>
  <w:num w:numId="6">
    <w:abstractNumId w:val="10"/>
  </w:num>
  <w:num w:numId="7">
    <w:abstractNumId w:val="30"/>
  </w:num>
  <w:num w:numId="8">
    <w:abstractNumId w:val="5"/>
  </w:num>
  <w:num w:numId="9">
    <w:abstractNumId w:val="6"/>
  </w:num>
  <w:num w:numId="10">
    <w:abstractNumId w:val="29"/>
  </w:num>
  <w:num w:numId="11">
    <w:abstractNumId w:val="21"/>
  </w:num>
  <w:num w:numId="12">
    <w:abstractNumId w:val="22"/>
  </w:num>
  <w:num w:numId="13">
    <w:abstractNumId w:val="13"/>
  </w:num>
  <w:num w:numId="14">
    <w:abstractNumId w:val="28"/>
  </w:num>
  <w:num w:numId="15">
    <w:abstractNumId w:val="31"/>
  </w:num>
  <w:num w:numId="16">
    <w:abstractNumId w:val="4"/>
  </w:num>
  <w:num w:numId="17">
    <w:abstractNumId w:val="37"/>
  </w:num>
  <w:num w:numId="18">
    <w:abstractNumId w:val="37"/>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680" w:hanging="680"/>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6"/>
  </w:num>
  <w:num w:numId="20">
    <w:abstractNumId w:val="27"/>
  </w:num>
  <w:num w:numId="21">
    <w:abstractNumId w:val="38"/>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37"/>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1"/>
  </w:num>
  <w:num w:numId="32">
    <w:abstractNumId w:val="19"/>
  </w:num>
  <w:num w:numId="33">
    <w:abstractNumId w:val="12"/>
  </w:num>
  <w:num w:numId="34">
    <w:abstractNumId w:val="26"/>
  </w:num>
  <w:num w:numId="35">
    <w:abstractNumId w:val="20"/>
  </w:num>
  <w:num w:numId="36">
    <w:abstractNumId w:val="25"/>
  </w:num>
  <w:num w:numId="37">
    <w:abstractNumId w:val="15"/>
  </w:num>
  <w:num w:numId="38">
    <w:abstractNumId w:val="35"/>
  </w:num>
  <w:num w:numId="39">
    <w:abstractNumId w:val="14"/>
  </w:num>
  <w:num w:numId="40">
    <w:abstractNumId w:val="17"/>
  </w:num>
  <w:num w:numId="41">
    <w:abstractNumId w:val="32"/>
  </w:num>
  <w:num w:numId="42">
    <w:abstractNumId w:val="23"/>
  </w:num>
  <w:num w:numId="43">
    <w:abstractNumId w:val="33"/>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removeDateAndTime/>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BB"/>
    <w:rsid w:val="000023C0"/>
    <w:rsid w:val="00007EFA"/>
    <w:rsid w:val="000161D2"/>
    <w:rsid w:val="000163A7"/>
    <w:rsid w:val="00017315"/>
    <w:rsid w:val="000210DE"/>
    <w:rsid w:val="0002321E"/>
    <w:rsid w:val="00035B45"/>
    <w:rsid w:val="00042EA6"/>
    <w:rsid w:val="00042FE2"/>
    <w:rsid w:val="00054DBD"/>
    <w:rsid w:val="0005534A"/>
    <w:rsid w:val="000616BC"/>
    <w:rsid w:val="00071507"/>
    <w:rsid w:val="00090C25"/>
    <w:rsid w:val="00092DAF"/>
    <w:rsid w:val="000976AF"/>
    <w:rsid w:val="000C181E"/>
    <w:rsid w:val="000C2E32"/>
    <w:rsid w:val="000F2FFA"/>
    <w:rsid w:val="000F4A27"/>
    <w:rsid w:val="000F7F62"/>
    <w:rsid w:val="0010337B"/>
    <w:rsid w:val="001064EB"/>
    <w:rsid w:val="001066CC"/>
    <w:rsid w:val="00106EAE"/>
    <w:rsid w:val="001149D2"/>
    <w:rsid w:val="001155C8"/>
    <w:rsid w:val="00120514"/>
    <w:rsid w:val="00121EB8"/>
    <w:rsid w:val="00123D10"/>
    <w:rsid w:val="00140F5A"/>
    <w:rsid w:val="00156BA9"/>
    <w:rsid w:val="0017145C"/>
    <w:rsid w:val="00172DD4"/>
    <w:rsid w:val="00172E83"/>
    <w:rsid w:val="00180D32"/>
    <w:rsid w:val="00184DD0"/>
    <w:rsid w:val="001A0268"/>
    <w:rsid w:val="001B34FB"/>
    <w:rsid w:val="001D1088"/>
    <w:rsid w:val="001E40CA"/>
    <w:rsid w:val="001E544A"/>
    <w:rsid w:val="002018A2"/>
    <w:rsid w:val="00203DDE"/>
    <w:rsid w:val="00206F00"/>
    <w:rsid w:val="002116FC"/>
    <w:rsid w:val="00213675"/>
    <w:rsid w:val="00216738"/>
    <w:rsid w:val="002259EE"/>
    <w:rsid w:val="00233128"/>
    <w:rsid w:val="002363A6"/>
    <w:rsid w:val="002432A7"/>
    <w:rsid w:val="00243D23"/>
    <w:rsid w:val="0024538E"/>
    <w:rsid w:val="002566F9"/>
    <w:rsid w:val="002616DE"/>
    <w:rsid w:val="00264A75"/>
    <w:rsid w:val="00267B8A"/>
    <w:rsid w:val="00267E07"/>
    <w:rsid w:val="00282FC4"/>
    <w:rsid w:val="00287478"/>
    <w:rsid w:val="00292293"/>
    <w:rsid w:val="00294BB1"/>
    <w:rsid w:val="0029605A"/>
    <w:rsid w:val="002A27DF"/>
    <w:rsid w:val="002B467D"/>
    <w:rsid w:val="002C69DA"/>
    <w:rsid w:val="002D607B"/>
    <w:rsid w:val="002D6EAA"/>
    <w:rsid w:val="002E6372"/>
    <w:rsid w:val="002E7766"/>
    <w:rsid w:val="002F41E0"/>
    <w:rsid w:val="002F69CA"/>
    <w:rsid w:val="003020DE"/>
    <w:rsid w:val="00313207"/>
    <w:rsid w:val="00320F65"/>
    <w:rsid w:val="003226ED"/>
    <w:rsid w:val="003229CE"/>
    <w:rsid w:val="00323E04"/>
    <w:rsid w:val="003265E0"/>
    <w:rsid w:val="00333D93"/>
    <w:rsid w:val="00345230"/>
    <w:rsid w:val="00345973"/>
    <w:rsid w:val="0034661D"/>
    <w:rsid w:val="00351B21"/>
    <w:rsid w:val="003560BE"/>
    <w:rsid w:val="00362ED4"/>
    <w:rsid w:val="00365864"/>
    <w:rsid w:val="003667B9"/>
    <w:rsid w:val="003671FB"/>
    <w:rsid w:val="00375A78"/>
    <w:rsid w:val="00377B21"/>
    <w:rsid w:val="003860C2"/>
    <w:rsid w:val="003A0E4A"/>
    <w:rsid w:val="003A200F"/>
    <w:rsid w:val="003A2BE4"/>
    <w:rsid w:val="003B230B"/>
    <w:rsid w:val="003D4F97"/>
    <w:rsid w:val="003E2FBF"/>
    <w:rsid w:val="003F0B38"/>
    <w:rsid w:val="003F1807"/>
    <w:rsid w:val="00400861"/>
    <w:rsid w:val="00405B61"/>
    <w:rsid w:val="00405EA6"/>
    <w:rsid w:val="00406BF8"/>
    <w:rsid w:val="00420F57"/>
    <w:rsid w:val="004221D5"/>
    <w:rsid w:val="00425687"/>
    <w:rsid w:val="004260C4"/>
    <w:rsid w:val="00433F0C"/>
    <w:rsid w:val="00437505"/>
    <w:rsid w:val="004501D5"/>
    <w:rsid w:val="00460C63"/>
    <w:rsid w:val="00461121"/>
    <w:rsid w:val="0046292F"/>
    <w:rsid w:val="004730DB"/>
    <w:rsid w:val="00473483"/>
    <w:rsid w:val="004734A5"/>
    <w:rsid w:val="0049038E"/>
    <w:rsid w:val="004903E1"/>
    <w:rsid w:val="00490A92"/>
    <w:rsid w:val="004A312C"/>
    <w:rsid w:val="004A3328"/>
    <w:rsid w:val="004B47E8"/>
    <w:rsid w:val="004B558A"/>
    <w:rsid w:val="004C5569"/>
    <w:rsid w:val="004C6864"/>
    <w:rsid w:val="004D3100"/>
    <w:rsid w:val="004D563F"/>
    <w:rsid w:val="004D5E80"/>
    <w:rsid w:val="004E0F68"/>
    <w:rsid w:val="004E5C27"/>
    <w:rsid w:val="004E6BC9"/>
    <w:rsid w:val="004E74B4"/>
    <w:rsid w:val="004E7C9B"/>
    <w:rsid w:val="004F505A"/>
    <w:rsid w:val="005122A7"/>
    <w:rsid w:val="005176AF"/>
    <w:rsid w:val="005271B3"/>
    <w:rsid w:val="005277FB"/>
    <w:rsid w:val="00527842"/>
    <w:rsid w:val="00531999"/>
    <w:rsid w:val="00541C11"/>
    <w:rsid w:val="005521D1"/>
    <w:rsid w:val="005629C8"/>
    <w:rsid w:val="00571D42"/>
    <w:rsid w:val="00572350"/>
    <w:rsid w:val="0057705E"/>
    <w:rsid w:val="005846EC"/>
    <w:rsid w:val="00586ED5"/>
    <w:rsid w:val="00595194"/>
    <w:rsid w:val="005A0E1F"/>
    <w:rsid w:val="005A5E71"/>
    <w:rsid w:val="005B05E7"/>
    <w:rsid w:val="005C3F9B"/>
    <w:rsid w:val="005C4B38"/>
    <w:rsid w:val="005D06CF"/>
    <w:rsid w:val="005D32C5"/>
    <w:rsid w:val="005E2B3C"/>
    <w:rsid w:val="005E2EF6"/>
    <w:rsid w:val="005F4B79"/>
    <w:rsid w:val="00602873"/>
    <w:rsid w:val="00606981"/>
    <w:rsid w:val="00606B8F"/>
    <w:rsid w:val="006074D7"/>
    <w:rsid w:val="00607F7C"/>
    <w:rsid w:val="00610B28"/>
    <w:rsid w:val="006123A6"/>
    <w:rsid w:val="0062537E"/>
    <w:rsid w:val="00632ABE"/>
    <w:rsid w:val="00633A4F"/>
    <w:rsid w:val="006471F7"/>
    <w:rsid w:val="0066430F"/>
    <w:rsid w:val="00672C6E"/>
    <w:rsid w:val="006804F6"/>
    <w:rsid w:val="00681975"/>
    <w:rsid w:val="00693A0B"/>
    <w:rsid w:val="00695844"/>
    <w:rsid w:val="006A5BDA"/>
    <w:rsid w:val="006C23F5"/>
    <w:rsid w:val="006C3716"/>
    <w:rsid w:val="006D02C9"/>
    <w:rsid w:val="006D08BB"/>
    <w:rsid w:val="006D0E7B"/>
    <w:rsid w:val="006D1010"/>
    <w:rsid w:val="006D1246"/>
    <w:rsid w:val="006E1699"/>
    <w:rsid w:val="006E2025"/>
    <w:rsid w:val="006E4A2E"/>
    <w:rsid w:val="006F4D85"/>
    <w:rsid w:val="006F7FA5"/>
    <w:rsid w:val="006F7FC7"/>
    <w:rsid w:val="00707113"/>
    <w:rsid w:val="00710CED"/>
    <w:rsid w:val="00715B67"/>
    <w:rsid w:val="00717BCB"/>
    <w:rsid w:val="00725063"/>
    <w:rsid w:val="00730FF8"/>
    <w:rsid w:val="007336D3"/>
    <w:rsid w:val="00734C15"/>
    <w:rsid w:val="00735591"/>
    <w:rsid w:val="00736060"/>
    <w:rsid w:val="0073767C"/>
    <w:rsid w:val="007405BB"/>
    <w:rsid w:val="00745186"/>
    <w:rsid w:val="00762565"/>
    <w:rsid w:val="007635EA"/>
    <w:rsid w:val="00787B51"/>
    <w:rsid w:val="00791B4C"/>
    <w:rsid w:val="00796720"/>
    <w:rsid w:val="007A67B7"/>
    <w:rsid w:val="007B05A2"/>
    <w:rsid w:val="007B095B"/>
    <w:rsid w:val="007B14B8"/>
    <w:rsid w:val="007C1E85"/>
    <w:rsid w:val="007C2CBA"/>
    <w:rsid w:val="007C457C"/>
    <w:rsid w:val="007C5B53"/>
    <w:rsid w:val="007D27D0"/>
    <w:rsid w:val="007D3D38"/>
    <w:rsid w:val="007E073D"/>
    <w:rsid w:val="007E3C24"/>
    <w:rsid w:val="007F05CD"/>
    <w:rsid w:val="007F293F"/>
    <w:rsid w:val="008017BA"/>
    <w:rsid w:val="008110BE"/>
    <w:rsid w:val="008223F3"/>
    <w:rsid w:val="00830881"/>
    <w:rsid w:val="00842E1D"/>
    <w:rsid w:val="00844DF6"/>
    <w:rsid w:val="00846B2E"/>
    <w:rsid w:val="00860F5F"/>
    <w:rsid w:val="008712E0"/>
    <w:rsid w:val="00872A31"/>
    <w:rsid w:val="00884CF6"/>
    <w:rsid w:val="00886489"/>
    <w:rsid w:val="00890A63"/>
    <w:rsid w:val="008A493B"/>
    <w:rsid w:val="008C043B"/>
    <w:rsid w:val="008C5F21"/>
    <w:rsid w:val="008D4517"/>
    <w:rsid w:val="008D6B59"/>
    <w:rsid w:val="008E401F"/>
    <w:rsid w:val="008E6CFE"/>
    <w:rsid w:val="008E73D6"/>
    <w:rsid w:val="008F1DF1"/>
    <w:rsid w:val="008F45C8"/>
    <w:rsid w:val="00902745"/>
    <w:rsid w:val="00904BF2"/>
    <w:rsid w:val="00911CF8"/>
    <w:rsid w:val="00923475"/>
    <w:rsid w:val="0092702F"/>
    <w:rsid w:val="0093668C"/>
    <w:rsid w:val="0094231D"/>
    <w:rsid w:val="009442D8"/>
    <w:rsid w:val="00952F27"/>
    <w:rsid w:val="0095309B"/>
    <w:rsid w:val="00965DD0"/>
    <w:rsid w:val="00974725"/>
    <w:rsid w:val="00975504"/>
    <w:rsid w:val="00975BC5"/>
    <w:rsid w:val="00976795"/>
    <w:rsid w:val="00982884"/>
    <w:rsid w:val="00986379"/>
    <w:rsid w:val="009963F9"/>
    <w:rsid w:val="009A04FE"/>
    <w:rsid w:val="009A0DBB"/>
    <w:rsid w:val="009B0588"/>
    <w:rsid w:val="009B4E05"/>
    <w:rsid w:val="009B691F"/>
    <w:rsid w:val="009B77F0"/>
    <w:rsid w:val="009C1C1D"/>
    <w:rsid w:val="009C3AF2"/>
    <w:rsid w:val="009D5256"/>
    <w:rsid w:val="009D65FB"/>
    <w:rsid w:val="009E297A"/>
    <w:rsid w:val="009E55BD"/>
    <w:rsid w:val="009E67A7"/>
    <w:rsid w:val="009F2E00"/>
    <w:rsid w:val="009F6081"/>
    <w:rsid w:val="00A01476"/>
    <w:rsid w:val="00A2710A"/>
    <w:rsid w:val="00A31E0E"/>
    <w:rsid w:val="00A3525F"/>
    <w:rsid w:val="00A36A67"/>
    <w:rsid w:val="00A37F09"/>
    <w:rsid w:val="00A41830"/>
    <w:rsid w:val="00A436AF"/>
    <w:rsid w:val="00A5737E"/>
    <w:rsid w:val="00A723BF"/>
    <w:rsid w:val="00A76598"/>
    <w:rsid w:val="00A963FE"/>
    <w:rsid w:val="00AA0020"/>
    <w:rsid w:val="00AA2451"/>
    <w:rsid w:val="00AA7AE0"/>
    <w:rsid w:val="00AB0EF6"/>
    <w:rsid w:val="00AB274E"/>
    <w:rsid w:val="00AB4E77"/>
    <w:rsid w:val="00AC0F7D"/>
    <w:rsid w:val="00AC1D9F"/>
    <w:rsid w:val="00AC4EF5"/>
    <w:rsid w:val="00AC6803"/>
    <w:rsid w:val="00AD0C43"/>
    <w:rsid w:val="00AD429C"/>
    <w:rsid w:val="00AD6284"/>
    <w:rsid w:val="00AD7D3E"/>
    <w:rsid w:val="00AE079B"/>
    <w:rsid w:val="00AE38F2"/>
    <w:rsid w:val="00AE60A3"/>
    <w:rsid w:val="00AE695B"/>
    <w:rsid w:val="00AF127C"/>
    <w:rsid w:val="00AF6D53"/>
    <w:rsid w:val="00B022F9"/>
    <w:rsid w:val="00B101D2"/>
    <w:rsid w:val="00B164AD"/>
    <w:rsid w:val="00B22B80"/>
    <w:rsid w:val="00B22DA9"/>
    <w:rsid w:val="00B253C0"/>
    <w:rsid w:val="00B33008"/>
    <w:rsid w:val="00B33577"/>
    <w:rsid w:val="00B4400E"/>
    <w:rsid w:val="00B534BF"/>
    <w:rsid w:val="00B55B0A"/>
    <w:rsid w:val="00B57D39"/>
    <w:rsid w:val="00B64814"/>
    <w:rsid w:val="00B714E0"/>
    <w:rsid w:val="00B72592"/>
    <w:rsid w:val="00B76934"/>
    <w:rsid w:val="00B801ED"/>
    <w:rsid w:val="00B925E8"/>
    <w:rsid w:val="00B9264C"/>
    <w:rsid w:val="00BA5E81"/>
    <w:rsid w:val="00BB28B5"/>
    <w:rsid w:val="00BB53B4"/>
    <w:rsid w:val="00BB7916"/>
    <w:rsid w:val="00BC57DB"/>
    <w:rsid w:val="00BD5EAE"/>
    <w:rsid w:val="00BD7294"/>
    <w:rsid w:val="00BE2EDC"/>
    <w:rsid w:val="00BE654D"/>
    <w:rsid w:val="00BE68DF"/>
    <w:rsid w:val="00BF091D"/>
    <w:rsid w:val="00BF313F"/>
    <w:rsid w:val="00BF47D5"/>
    <w:rsid w:val="00BF6BC5"/>
    <w:rsid w:val="00C00E02"/>
    <w:rsid w:val="00C0424A"/>
    <w:rsid w:val="00C16B77"/>
    <w:rsid w:val="00C22D52"/>
    <w:rsid w:val="00C26422"/>
    <w:rsid w:val="00C4122E"/>
    <w:rsid w:val="00C420C8"/>
    <w:rsid w:val="00C46B98"/>
    <w:rsid w:val="00C50216"/>
    <w:rsid w:val="00C53170"/>
    <w:rsid w:val="00C53603"/>
    <w:rsid w:val="00C536C2"/>
    <w:rsid w:val="00C53B1D"/>
    <w:rsid w:val="00C55850"/>
    <w:rsid w:val="00C631FC"/>
    <w:rsid w:val="00C64855"/>
    <w:rsid w:val="00C720C2"/>
    <w:rsid w:val="00C72F06"/>
    <w:rsid w:val="00C77262"/>
    <w:rsid w:val="00C86DD4"/>
    <w:rsid w:val="00C86E2E"/>
    <w:rsid w:val="00CA0691"/>
    <w:rsid w:val="00CA50DE"/>
    <w:rsid w:val="00CB4CDF"/>
    <w:rsid w:val="00CC7BF8"/>
    <w:rsid w:val="00CE2B5E"/>
    <w:rsid w:val="00CE7CA1"/>
    <w:rsid w:val="00CF5401"/>
    <w:rsid w:val="00D03191"/>
    <w:rsid w:val="00D04FAF"/>
    <w:rsid w:val="00D0562C"/>
    <w:rsid w:val="00D07FB6"/>
    <w:rsid w:val="00D218BC"/>
    <w:rsid w:val="00D3108D"/>
    <w:rsid w:val="00D32F99"/>
    <w:rsid w:val="00D36B2A"/>
    <w:rsid w:val="00D40A08"/>
    <w:rsid w:val="00D456E5"/>
    <w:rsid w:val="00D50480"/>
    <w:rsid w:val="00D614A2"/>
    <w:rsid w:val="00D71619"/>
    <w:rsid w:val="00D72EEA"/>
    <w:rsid w:val="00D758AD"/>
    <w:rsid w:val="00D7647A"/>
    <w:rsid w:val="00D778D9"/>
    <w:rsid w:val="00D77B94"/>
    <w:rsid w:val="00D80ACF"/>
    <w:rsid w:val="00D83E3D"/>
    <w:rsid w:val="00DA4A38"/>
    <w:rsid w:val="00DB5ECE"/>
    <w:rsid w:val="00DC315D"/>
    <w:rsid w:val="00DC35FE"/>
    <w:rsid w:val="00DE670D"/>
    <w:rsid w:val="00DF39A4"/>
    <w:rsid w:val="00DF7AF0"/>
    <w:rsid w:val="00DF7D0C"/>
    <w:rsid w:val="00E04FC5"/>
    <w:rsid w:val="00E130B1"/>
    <w:rsid w:val="00E20014"/>
    <w:rsid w:val="00E24482"/>
    <w:rsid w:val="00E24705"/>
    <w:rsid w:val="00E41F2C"/>
    <w:rsid w:val="00E44CBF"/>
    <w:rsid w:val="00E62204"/>
    <w:rsid w:val="00E64A70"/>
    <w:rsid w:val="00E65C13"/>
    <w:rsid w:val="00E66D8E"/>
    <w:rsid w:val="00E67B58"/>
    <w:rsid w:val="00E76A6E"/>
    <w:rsid w:val="00EA54A4"/>
    <w:rsid w:val="00EB4266"/>
    <w:rsid w:val="00EC0EB3"/>
    <w:rsid w:val="00EC333E"/>
    <w:rsid w:val="00EC489F"/>
    <w:rsid w:val="00EC7105"/>
    <w:rsid w:val="00ED076C"/>
    <w:rsid w:val="00ED0D02"/>
    <w:rsid w:val="00ED47C7"/>
    <w:rsid w:val="00EE2E4C"/>
    <w:rsid w:val="00EE42DA"/>
    <w:rsid w:val="00EE6032"/>
    <w:rsid w:val="00EF37AE"/>
    <w:rsid w:val="00EF6ED8"/>
    <w:rsid w:val="00F140C5"/>
    <w:rsid w:val="00F144A2"/>
    <w:rsid w:val="00F2238D"/>
    <w:rsid w:val="00F369AA"/>
    <w:rsid w:val="00F37F38"/>
    <w:rsid w:val="00F40A17"/>
    <w:rsid w:val="00F4491E"/>
    <w:rsid w:val="00F45226"/>
    <w:rsid w:val="00F45F9E"/>
    <w:rsid w:val="00F47170"/>
    <w:rsid w:val="00F56BE1"/>
    <w:rsid w:val="00F57650"/>
    <w:rsid w:val="00F73D6D"/>
    <w:rsid w:val="00F8381D"/>
    <w:rsid w:val="00F841A1"/>
    <w:rsid w:val="00F8463D"/>
    <w:rsid w:val="00F90BE9"/>
    <w:rsid w:val="00F96127"/>
    <w:rsid w:val="00F96E57"/>
    <w:rsid w:val="00FB7F5A"/>
    <w:rsid w:val="00FC07D7"/>
    <w:rsid w:val="00FC740F"/>
    <w:rsid w:val="00FD1AB7"/>
    <w:rsid w:val="00FD65A0"/>
    <w:rsid w:val="00FE49D1"/>
    <w:rsid w:val="00FF4378"/>
    <w:rsid w:val="00FF4785"/>
    <w:rsid w:val="00FF519C"/>
    <w:rsid w:val="00FF5F5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CE7CC"/>
  <w15:docId w15:val="{45AC8F46-8783-2447-B2CA-38C7C5AF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F8"/>
    <w:pPr>
      <w:spacing w:after="0" w:line="240" w:lineRule="auto"/>
    </w:pPr>
    <w:rPr>
      <w:rFonts w:ascii="Arial" w:hAnsi="Arial"/>
    </w:rPr>
  </w:style>
  <w:style w:type="paragraph" w:styleId="Heading1">
    <w:name w:val="heading 1"/>
    <w:basedOn w:val="Normal"/>
    <w:next w:val="Normal"/>
    <w:link w:val="Heading1Char"/>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745186"/>
    <w:pPr>
      <w:numPr>
        <w:ilvl w:val="1"/>
      </w:numPr>
      <w:spacing w:before="280"/>
      <w:ind w:left="720" w:hanging="720"/>
      <w:outlineLvl w:val="1"/>
    </w:pPr>
    <w:rPr>
      <w:bCs w:val="0"/>
      <w:sz w:val="22"/>
      <w:szCs w:val="26"/>
    </w:rPr>
  </w:style>
  <w:style w:type="paragraph" w:styleId="Heading3">
    <w:name w:val="heading 3"/>
    <w:basedOn w:val="Normal"/>
    <w:next w:val="Normal"/>
    <w:link w:val="Heading3Char"/>
    <w:uiPriority w:val="9"/>
    <w:qFormat/>
    <w:rsid w:val="00745186"/>
    <w:pPr>
      <w:keepNext/>
      <w:keepLines/>
      <w:numPr>
        <w:ilvl w:val="2"/>
        <w:numId w:val="17"/>
      </w:numPr>
      <w:spacing w:before="28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CF6"/>
    <w:rPr>
      <w:color w:val="808080"/>
    </w:rPr>
  </w:style>
  <w:style w:type="paragraph" w:styleId="BalloonText">
    <w:name w:val="Balloon Text"/>
    <w:basedOn w:val="Normal"/>
    <w:link w:val="BalloonTextChar"/>
    <w:uiPriority w:val="99"/>
    <w:semiHidden/>
    <w:unhideWhenUsed/>
    <w:rsid w:val="00884CF6"/>
    <w:rPr>
      <w:rFonts w:ascii="Tahoma" w:hAnsi="Tahoma" w:cs="Tahoma"/>
      <w:sz w:val="16"/>
      <w:szCs w:val="16"/>
    </w:rPr>
  </w:style>
  <w:style w:type="character" w:customStyle="1" w:styleId="BalloonTextChar">
    <w:name w:val="Balloon Text Char"/>
    <w:basedOn w:val="DefaultParagraphFont"/>
    <w:link w:val="BalloonText"/>
    <w:uiPriority w:val="99"/>
    <w:semiHidden/>
    <w:rsid w:val="00884CF6"/>
    <w:rPr>
      <w:rFonts w:ascii="Tahoma" w:hAnsi="Tahoma" w:cs="Tahoma"/>
      <w:sz w:val="16"/>
      <w:szCs w:val="16"/>
    </w:rPr>
  </w:style>
  <w:style w:type="paragraph" w:styleId="Header">
    <w:name w:val="header"/>
    <w:basedOn w:val="Normal"/>
    <w:link w:val="HeaderChar"/>
    <w:uiPriority w:val="99"/>
    <w:unhideWhenUsed/>
    <w:rsid w:val="00A76598"/>
    <w:pPr>
      <w:tabs>
        <w:tab w:val="center" w:pos="4536"/>
        <w:tab w:val="right" w:pos="9072"/>
      </w:tabs>
    </w:pPr>
  </w:style>
  <w:style w:type="character" w:customStyle="1" w:styleId="HeaderChar">
    <w:name w:val="Header Char"/>
    <w:basedOn w:val="DefaultParagraphFont"/>
    <w:link w:val="Header"/>
    <w:uiPriority w:val="99"/>
    <w:rsid w:val="00A76598"/>
    <w:rPr>
      <w:rFonts w:ascii="Arial" w:hAnsi="Arial"/>
    </w:rPr>
  </w:style>
  <w:style w:type="paragraph" w:styleId="Footer">
    <w:name w:val="footer"/>
    <w:basedOn w:val="Normal"/>
    <w:link w:val="FooterChar"/>
    <w:uiPriority w:val="99"/>
    <w:unhideWhenUsed/>
    <w:rsid w:val="00CC7BF8"/>
    <w:pPr>
      <w:tabs>
        <w:tab w:val="center" w:pos="4536"/>
        <w:tab w:val="right" w:pos="9072"/>
      </w:tabs>
    </w:pPr>
    <w:rPr>
      <w:sz w:val="16"/>
    </w:rPr>
  </w:style>
  <w:style w:type="character" w:customStyle="1" w:styleId="FooterChar">
    <w:name w:val="Footer Char"/>
    <w:basedOn w:val="DefaultParagraphFont"/>
    <w:link w:val="Footer"/>
    <w:uiPriority w:val="99"/>
    <w:rsid w:val="00CC7BF8"/>
    <w:rPr>
      <w:rFonts w:ascii="Arial" w:hAnsi="Arial"/>
      <w:sz w:val="16"/>
    </w:rPr>
  </w:style>
  <w:style w:type="table" w:styleId="TableGrid">
    <w:name w:val="Table Grid"/>
    <w:basedOn w:val="TableNormal"/>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Salutation">
    <w:name w:val="Salutation"/>
    <w:basedOn w:val="Normal"/>
    <w:next w:val="Normal"/>
    <w:link w:val="SalutationChar"/>
    <w:uiPriority w:val="99"/>
    <w:rsid w:val="007C2CBA"/>
    <w:pPr>
      <w:spacing w:before="260" w:after="260"/>
    </w:pPr>
  </w:style>
  <w:style w:type="character" w:customStyle="1" w:styleId="SalutationChar">
    <w:name w:val="Salutation Char"/>
    <w:basedOn w:val="DefaultParagraphFont"/>
    <w:link w:val="Salutation"/>
    <w:uiPriority w:val="99"/>
    <w:rsid w:val="007C2CBA"/>
    <w:rPr>
      <w:rFonts w:ascii="Arial" w:hAnsi="Arial"/>
    </w:rPr>
  </w:style>
  <w:style w:type="paragraph" w:styleId="Signature">
    <w:name w:val="Signature"/>
    <w:basedOn w:val="Normal"/>
    <w:link w:val="SignatureChar"/>
    <w:uiPriority w:val="99"/>
    <w:rsid w:val="007C2CBA"/>
    <w:pPr>
      <w:spacing w:before="780"/>
    </w:pPr>
  </w:style>
  <w:style w:type="character" w:customStyle="1" w:styleId="SignatureChar">
    <w:name w:val="Signature Char"/>
    <w:basedOn w:val="DefaultParagraphFont"/>
    <w:link w:val="Signature"/>
    <w:uiPriority w:val="99"/>
    <w:rsid w:val="007C2CBA"/>
    <w:rPr>
      <w:rFonts w:ascii="Arial" w:hAnsi="Arial"/>
    </w:rPr>
  </w:style>
  <w:style w:type="paragraph" w:styleId="Date">
    <w:name w:val="Date"/>
    <w:basedOn w:val="Normal"/>
    <w:next w:val="Normal"/>
    <w:link w:val="DateChar"/>
    <w:uiPriority w:val="99"/>
    <w:rsid w:val="0005534A"/>
    <w:pPr>
      <w:spacing w:before="1340" w:after="520"/>
    </w:pPr>
  </w:style>
  <w:style w:type="character" w:customStyle="1" w:styleId="DateChar">
    <w:name w:val="Date Char"/>
    <w:basedOn w:val="DefaultParagraphFont"/>
    <w:link w:val="Date"/>
    <w:uiPriority w:val="99"/>
    <w:rsid w:val="0005534A"/>
    <w:rPr>
      <w:rFonts w:ascii="Arial" w:hAnsi="Arial"/>
    </w:rPr>
  </w:style>
  <w:style w:type="paragraph" w:styleId="Closing">
    <w:name w:val="Closing"/>
    <w:basedOn w:val="Normal"/>
    <w:link w:val="ClosingChar"/>
    <w:uiPriority w:val="99"/>
    <w:rsid w:val="000F7F62"/>
    <w:pPr>
      <w:spacing w:before="520"/>
    </w:pPr>
  </w:style>
  <w:style w:type="character" w:customStyle="1" w:styleId="ClosingChar">
    <w:name w:val="Closing Char"/>
    <w:basedOn w:val="DefaultParagraphFont"/>
    <w:link w:val="Closing"/>
    <w:uiPriority w:val="99"/>
    <w:rsid w:val="000F7F62"/>
    <w:rPr>
      <w:rFonts w:ascii="Arial" w:hAnsi="Arial"/>
    </w:rPr>
  </w:style>
  <w:style w:type="paragraph" w:styleId="Title">
    <w:name w:val="Title"/>
    <w:basedOn w:val="Normal"/>
    <w:next w:val="Normal"/>
    <w:link w:val="TitleChar"/>
    <w:uiPriority w:val="10"/>
    <w:qFormat/>
    <w:rsid w:val="00976795"/>
    <w:pPr>
      <w:spacing w:before="260"/>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6795"/>
    <w:rPr>
      <w:rFonts w:ascii="Arial" w:eastAsiaTheme="majorEastAsia" w:hAnsi="Arial" w:cstheme="majorBidi"/>
      <w:b/>
      <w:spacing w:val="5"/>
      <w:kern w:val="28"/>
      <w:sz w:val="28"/>
      <w:szCs w:val="52"/>
    </w:rPr>
  </w:style>
  <w:style w:type="paragraph" w:styleId="ListParagraph">
    <w:name w:val="List Paragraph"/>
    <w:basedOn w:val="Normal"/>
    <w:uiPriority w:val="34"/>
    <w:rsid w:val="00572350"/>
    <w:pPr>
      <w:numPr>
        <w:numId w:val="7"/>
      </w:numPr>
      <w:ind w:left="567" w:hanging="567"/>
      <w:contextualSpacing/>
    </w:pPr>
  </w:style>
  <w:style w:type="paragraph" w:styleId="FootnoteText">
    <w:name w:val="footnote text"/>
    <w:basedOn w:val="Normal"/>
    <w:link w:val="FootnoteTextChar"/>
    <w:uiPriority w:val="99"/>
    <w:unhideWhenUsed/>
    <w:rsid w:val="00C53603"/>
    <w:rPr>
      <w:sz w:val="16"/>
      <w:szCs w:val="20"/>
    </w:rPr>
  </w:style>
  <w:style w:type="character" w:customStyle="1" w:styleId="FootnoteTextChar">
    <w:name w:val="Footnote Text Char"/>
    <w:basedOn w:val="DefaultParagraphFont"/>
    <w:link w:val="FootnoteText"/>
    <w:uiPriority w:val="99"/>
    <w:rsid w:val="00C53603"/>
    <w:rPr>
      <w:rFonts w:ascii="Arial" w:hAnsi="Arial"/>
      <w:sz w:val="16"/>
      <w:szCs w:val="20"/>
    </w:rPr>
  </w:style>
  <w:style w:type="character" w:styleId="FootnoteReference">
    <w:name w:val="footnote reference"/>
    <w:basedOn w:val="DefaultParagraphFont"/>
    <w:uiPriority w:val="99"/>
    <w:unhideWhenUsed/>
    <w:rsid w:val="00974725"/>
    <w:rPr>
      <w:sz w:val="22"/>
      <w:vertAlign w:val="superscript"/>
    </w:rPr>
  </w:style>
  <w:style w:type="paragraph" w:styleId="ListBullet">
    <w:name w:val="List Bullet"/>
    <w:basedOn w:val="Normal"/>
    <w:uiPriority w:val="99"/>
    <w:rsid w:val="00DF7D0C"/>
    <w:pPr>
      <w:contextualSpacing/>
    </w:pPr>
  </w:style>
  <w:style w:type="paragraph" w:styleId="ListBullet2">
    <w:name w:val="List Bullet 2"/>
    <w:basedOn w:val="Normal"/>
    <w:uiPriority w:val="99"/>
    <w:rsid w:val="00DF7D0C"/>
    <w:pPr>
      <w:tabs>
        <w:tab w:val="left" w:pos="1134"/>
      </w:tabs>
      <w:contextualSpacing/>
    </w:pPr>
  </w:style>
  <w:style w:type="paragraph" w:styleId="ListBullet3">
    <w:name w:val="List Bullet 3"/>
    <w:basedOn w:val="Normal"/>
    <w:uiPriority w:val="99"/>
    <w:rsid w:val="00DF7D0C"/>
    <w:pPr>
      <w:contextualSpacing/>
    </w:pPr>
  </w:style>
  <w:style w:type="character" w:styleId="Hyperlink">
    <w:name w:val="Hyperlink"/>
    <w:basedOn w:val="DefaultParagraphFont"/>
    <w:uiPriority w:val="99"/>
    <w:unhideWhenUsed/>
    <w:rsid w:val="00405B61"/>
    <w:rPr>
      <w:color w:val="000000" w:themeColor="text1"/>
      <w:u w:val="none"/>
    </w:rPr>
  </w:style>
  <w:style w:type="paragraph" w:styleId="Subtitle">
    <w:name w:val="Subtitle"/>
    <w:basedOn w:val="Title"/>
    <w:next w:val="Normal"/>
    <w:link w:val="SubtitleChar"/>
    <w:uiPriority w:val="11"/>
    <w:qFormat/>
    <w:rsid w:val="009E67A7"/>
    <w:pPr>
      <w:numPr>
        <w:ilvl w:val="1"/>
      </w:numPr>
      <w:spacing w:before="0"/>
    </w:pPr>
    <w:rPr>
      <w:b w:val="0"/>
      <w:iCs/>
      <w:spacing w:val="15"/>
      <w:szCs w:val="24"/>
    </w:rPr>
  </w:style>
  <w:style w:type="character" w:customStyle="1" w:styleId="SubtitleChar">
    <w:name w:val="Subtitle Char"/>
    <w:basedOn w:val="DefaultParagraphFont"/>
    <w:link w:val="Subtitle"/>
    <w:uiPriority w:val="11"/>
    <w:rsid w:val="009E67A7"/>
    <w:rPr>
      <w:rFonts w:ascii="Arial" w:eastAsiaTheme="majorEastAsia" w:hAnsi="Arial" w:cstheme="majorBidi"/>
      <w:iCs/>
      <w:spacing w:val="15"/>
      <w:kern w:val="28"/>
      <w:sz w:val="28"/>
      <w:szCs w:val="24"/>
    </w:rPr>
  </w:style>
  <w:style w:type="paragraph" w:customStyle="1" w:styleId="Verfasser">
    <w:name w:val="Verfasser"/>
    <w:basedOn w:val="Normal"/>
    <w:next w:val="Normal"/>
    <w:rsid w:val="00AC0F7D"/>
    <w:pPr>
      <w:spacing w:before="600"/>
      <w:contextualSpacing/>
    </w:pPr>
  </w:style>
  <w:style w:type="paragraph" w:customStyle="1" w:styleId="Copyright">
    <w:name w:val="Copyright"/>
    <w:basedOn w:val="Normal"/>
    <w:rsid w:val="009E67A7"/>
    <w:pPr>
      <w:keepNext/>
    </w:pPr>
    <w:rPr>
      <w:rFonts w:eastAsia="Times New Roman" w:cs="Times New Roman"/>
      <w:sz w:val="16"/>
      <w:szCs w:val="24"/>
      <w:lang w:eastAsia="de-CH"/>
    </w:rPr>
  </w:style>
  <w:style w:type="character" w:customStyle="1" w:styleId="Tabelle-Text">
    <w:name w:val="Tabelle - Text"/>
    <w:basedOn w:val="DefaultParagraphFont"/>
    <w:rsid w:val="009E67A7"/>
    <w:rPr>
      <w:rFonts w:ascii="Arial" w:hAnsi="Arial" w:cs="Times New Roman"/>
      <w:color w:val="auto"/>
      <w:sz w:val="22"/>
    </w:rPr>
  </w:style>
  <w:style w:type="character" w:customStyle="1" w:styleId="Heading1Char">
    <w:name w:val="Heading 1 Char"/>
    <w:basedOn w:val="DefaultParagraphFont"/>
    <w:link w:val="Heading1"/>
    <w:uiPriority w:val="9"/>
    <w:rsid w:val="006F7FC7"/>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745186"/>
    <w:rPr>
      <w:rFonts w:ascii="Arial" w:eastAsiaTheme="majorEastAsia" w:hAnsi="Arial" w:cstheme="majorBidi"/>
      <w:b/>
      <w:szCs w:val="26"/>
    </w:rPr>
  </w:style>
  <w:style w:type="character" w:customStyle="1" w:styleId="Heading3Char">
    <w:name w:val="Heading 3 Char"/>
    <w:basedOn w:val="DefaultParagraphFont"/>
    <w:link w:val="Heading3"/>
    <w:uiPriority w:val="9"/>
    <w:rsid w:val="00745186"/>
    <w:rPr>
      <w:rFonts w:ascii="Arial" w:eastAsiaTheme="majorEastAsia" w:hAnsi="Arial" w:cstheme="majorBidi"/>
      <w:b/>
      <w:bCs/>
    </w:rPr>
  </w:style>
  <w:style w:type="character" w:customStyle="1" w:styleId="Heading4Char">
    <w:name w:val="Heading 4 Char"/>
    <w:basedOn w:val="DefaultParagraphFont"/>
    <w:link w:val="Heading4"/>
    <w:uiPriority w:val="9"/>
    <w:rsid w:val="00633A4F"/>
    <w:rPr>
      <w:rFonts w:ascii="Arial" w:eastAsiaTheme="majorEastAsia" w:hAnsi="Arial" w:cstheme="majorBidi"/>
      <w:b/>
      <w:bCs/>
      <w:iCs/>
    </w:rPr>
  </w:style>
  <w:style w:type="paragraph" w:styleId="TOCHeading">
    <w:name w:val="TOC Heading"/>
    <w:basedOn w:val="Heading1"/>
    <w:next w:val="Normal"/>
    <w:uiPriority w:val="39"/>
    <w:unhideWhenUsed/>
    <w:qFormat/>
    <w:rsid w:val="00DF7D0C"/>
    <w:pPr>
      <w:spacing w:line="276" w:lineRule="auto"/>
      <w:outlineLvl w:val="9"/>
    </w:pPr>
    <w:rPr>
      <w:lang w:eastAsia="de-CH"/>
    </w:rPr>
  </w:style>
  <w:style w:type="paragraph" w:styleId="TOC1">
    <w:name w:val="toc 1"/>
    <w:basedOn w:val="Normal"/>
    <w:next w:val="Normal"/>
    <w:autoRedefine/>
    <w:uiPriority w:val="39"/>
    <w:unhideWhenUsed/>
    <w:rsid w:val="001064EB"/>
    <w:pPr>
      <w:tabs>
        <w:tab w:val="left" w:pos="1134"/>
        <w:tab w:val="right" w:pos="9356"/>
      </w:tabs>
      <w:spacing w:after="100"/>
      <w:ind w:left="1134" w:hanging="1134"/>
    </w:pPr>
    <w:rPr>
      <w:noProof/>
    </w:rPr>
  </w:style>
  <w:style w:type="paragraph" w:styleId="TOC2">
    <w:name w:val="toc 2"/>
    <w:basedOn w:val="Normal"/>
    <w:next w:val="Normal"/>
    <w:autoRedefine/>
    <w:uiPriority w:val="39"/>
    <w:unhideWhenUsed/>
    <w:rsid w:val="007D3D38"/>
    <w:pPr>
      <w:tabs>
        <w:tab w:val="left" w:pos="1134"/>
        <w:tab w:val="right" w:pos="9356"/>
      </w:tabs>
      <w:spacing w:after="100"/>
      <w:ind w:left="1134" w:hanging="1134"/>
    </w:pPr>
  </w:style>
  <w:style w:type="paragraph" w:styleId="TOC3">
    <w:name w:val="toc 3"/>
    <w:basedOn w:val="Normal"/>
    <w:next w:val="Normal"/>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Heading5Char">
    <w:name w:val="Heading 5 Char"/>
    <w:basedOn w:val="DefaultParagraphFont"/>
    <w:link w:val="Heading5"/>
    <w:uiPriority w:val="9"/>
    <w:rsid w:val="00405B61"/>
    <w:rPr>
      <w:rFonts w:ascii="Arial" w:eastAsiaTheme="majorEastAsia" w:hAnsi="Arial" w:cstheme="majorBidi"/>
      <w:b/>
      <w:color w:val="000000" w:themeColor="text1"/>
    </w:rPr>
  </w:style>
  <w:style w:type="paragraph" w:styleId="ListBullet4">
    <w:name w:val="List Bullet 4"/>
    <w:basedOn w:val="Normal"/>
    <w:uiPriority w:val="99"/>
    <w:semiHidden/>
    <w:unhideWhenUsed/>
    <w:rsid w:val="00DF7D0C"/>
    <w:pPr>
      <w:contextualSpacing/>
    </w:pPr>
  </w:style>
  <w:style w:type="paragraph" w:styleId="ListBullet5">
    <w:name w:val="List Bullet 5"/>
    <w:basedOn w:val="Normal"/>
    <w:uiPriority w:val="99"/>
    <w:semiHidden/>
    <w:unhideWhenUsed/>
    <w:rsid w:val="00DF7D0C"/>
    <w:pPr>
      <w:contextualSpacing/>
    </w:pPr>
  </w:style>
  <w:style w:type="character" w:customStyle="1" w:styleId="Heading6Char">
    <w:name w:val="Heading 6 Char"/>
    <w:basedOn w:val="DefaultParagraphFont"/>
    <w:link w:val="Heading6"/>
    <w:uiPriority w:val="9"/>
    <w:semiHidden/>
    <w:rsid w:val="00405B61"/>
    <w:rPr>
      <w:rFonts w:ascii="Arial" w:eastAsiaTheme="majorEastAsia" w:hAnsi="Arial" w:cstheme="majorBidi"/>
      <w:i/>
      <w:iCs/>
      <w:color w:val="000000" w:themeColor="text1"/>
    </w:rPr>
  </w:style>
  <w:style w:type="character" w:customStyle="1" w:styleId="Heading7Char">
    <w:name w:val="Heading 7 Char"/>
    <w:basedOn w:val="DefaultParagraphFont"/>
    <w:link w:val="Heading7"/>
    <w:uiPriority w:val="9"/>
    <w:semiHidden/>
    <w:rsid w:val="00BE2E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ED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F2238D"/>
    <w:pPr>
      <w:spacing w:before="120" w:after="200"/>
    </w:pPr>
    <w:rPr>
      <w:bCs/>
      <w:sz w:val="16"/>
      <w:szCs w:val="18"/>
    </w:rPr>
  </w:style>
  <w:style w:type="paragraph" w:styleId="TableofFigures">
    <w:name w:val="table of figures"/>
    <w:basedOn w:val="Normal"/>
    <w:next w:val="Normal"/>
    <w:uiPriority w:val="99"/>
    <w:unhideWhenUsed/>
    <w:rsid w:val="00595194"/>
    <w:pPr>
      <w:tabs>
        <w:tab w:val="right" w:pos="9356"/>
      </w:tabs>
    </w:pPr>
  </w:style>
  <w:style w:type="character" w:styleId="Strong">
    <w:name w:val="Strong"/>
    <w:basedOn w:val="DefaultParagraphFont"/>
    <w:uiPriority w:val="22"/>
    <w:qFormat/>
    <w:rsid w:val="008110BE"/>
    <w:rPr>
      <w:b/>
      <w:bCs/>
    </w:rPr>
  </w:style>
  <w:style w:type="paragraph" w:styleId="NormalWeb">
    <w:name w:val="Normal (Web)"/>
    <w:basedOn w:val="Normal"/>
    <w:uiPriority w:val="99"/>
    <w:semiHidden/>
    <w:unhideWhenUsed/>
    <w:rsid w:val="00B22DA9"/>
    <w:pPr>
      <w:spacing w:before="100" w:beforeAutospacing="1" w:after="100" w:afterAutospacing="1"/>
    </w:pPr>
    <w:rPr>
      <w:rFonts w:ascii="Times New Roman" w:eastAsia="Times New Roman" w:hAnsi="Times New Roman" w:cs="Times New Roman"/>
      <w:sz w:val="24"/>
      <w:szCs w:val="24"/>
      <w:lang w:val="en-CH" w:eastAsia="en-GB"/>
    </w:rPr>
  </w:style>
  <w:style w:type="character" w:styleId="UnresolvedMention">
    <w:name w:val="Unresolved Mention"/>
    <w:basedOn w:val="DefaultParagraphFont"/>
    <w:uiPriority w:val="99"/>
    <w:semiHidden/>
    <w:unhideWhenUsed/>
    <w:rsid w:val="0010337B"/>
    <w:rPr>
      <w:color w:val="605E5C"/>
      <w:shd w:val="clear" w:color="auto" w:fill="E1DFDD"/>
    </w:rPr>
  </w:style>
  <w:style w:type="paragraph" w:styleId="Index1">
    <w:name w:val="index 1"/>
    <w:basedOn w:val="Normal"/>
    <w:next w:val="Normal"/>
    <w:autoRedefine/>
    <w:uiPriority w:val="99"/>
    <w:semiHidden/>
    <w:unhideWhenUsed/>
    <w:rsid w:val="00017315"/>
    <w:pPr>
      <w:ind w:left="220" w:hanging="220"/>
    </w:pPr>
  </w:style>
  <w:style w:type="character" w:styleId="FollowedHyperlink">
    <w:name w:val="FollowedHyperlink"/>
    <w:basedOn w:val="DefaultParagraphFont"/>
    <w:uiPriority w:val="99"/>
    <w:semiHidden/>
    <w:unhideWhenUsed/>
    <w:rsid w:val="0095309B"/>
    <w:rPr>
      <w:color w:val="800080" w:themeColor="followedHyperlink"/>
      <w:u w:val="single"/>
    </w:rPr>
  </w:style>
  <w:style w:type="paragraph" w:styleId="Bibliography">
    <w:name w:val="Bibliography"/>
    <w:basedOn w:val="Normal"/>
    <w:next w:val="Normal"/>
    <w:uiPriority w:val="37"/>
    <w:unhideWhenUsed/>
    <w:rsid w:val="00664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557">
      <w:bodyDiv w:val="1"/>
      <w:marLeft w:val="0"/>
      <w:marRight w:val="0"/>
      <w:marTop w:val="0"/>
      <w:marBottom w:val="0"/>
      <w:divBdr>
        <w:top w:val="none" w:sz="0" w:space="0" w:color="auto"/>
        <w:left w:val="none" w:sz="0" w:space="0" w:color="auto"/>
        <w:bottom w:val="none" w:sz="0" w:space="0" w:color="auto"/>
        <w:right w:val="none" w:sz="0" w:space="0" w:color="auto"/>
      </w:divBdr>
    </w:div>
    <w:div w:id="36245042">
      <w:bodyDiv w:val="1"/>
      <w:marLeft w:val="0"/>
      <w:marRight w:val="0"/>
      <w:marTop w:val="0"/>
      <w:marBottom w:val="0"/>
      <w:divBdr>
        <w:top w:val="none" w:sz="0" w:space="0" w:color="auto"/>
        <w:left w:val="none" w:sz="0" w:space="0" w:color="auto"/>
        <w:bottom w:val="none" w:sz="0" w:space="0" w:color="auto"/>
        <w:right w:val="none" w:sz="0" w:space="0" w:color="auto"/>
      </w:divBdr>
    </w:div>
    <w:div w:id="36853192">
      <w:bodyDiv w:val="1"/>
      <w:marLeft w:val="0"/>
      <w:marRight w:val="0"/>
      <w:marTop w:val="0"/>
      <w:marBottom w:val="0"/>
      <w:divBdr>
        <w:top w:val="none" w:sz="0" w:space="0" w:color="auto"/>
        <w:left w:val="none" w:sz="0" w:space="0" w:color="auto"/>
        <w:bottom w:val="none" w:sz="0" w:space="0" w:color="auto"/>
        <w:right w:val="none" w:sz="0" w:space="0" w:color="auto"/>
      </w:divBdr>
    </w:div>
    <w:div w:id="42171634">
      <w:bodyDiv w:val="1"/>
      <w:marLeft w:val="0"/>
      <w:marRight w:val="0"/>
      <w:marTop w:val="0"/>
      <w:marBottom w:val="0"/>
      <w:divBdr>
        <w:top w:val="none" w:sz="0" w:space="0" w:color="auto"/>
        <w:left w:val="none" w:sz="0" w:space="0" w:color="auto"/>
        <w:bottom w:val="none" w:sz="0" w:space="0" w:color="auto"/>
        <w:right w:val="none" w:sz="0" w:space="0" w:color="auto"/>
      </w:divBdr>
    </w:div>
    <w:div w:id="55247661">
      <w:bodyDiv w:val="1"/>
      <w:marLeft w:val="0"/>
      <w:marRight w:val="0"/>
      <w:marTop w:val="0"/>
      <w:marBottom w:val="0"/>
      <w:divBdr>
        <w:top w:val="none" w:sz="0" w:space="0" w:color="auto"/>
        <w:left w:val="none" w:sz="0" w:space="0" w:color="auto"/>
        <w:bottom w:val="none" w:sz="0" w:space="0" w:color="auto"/>
        <w:right w:val="none" w:sz="0" w:space="0" w:color="auto"/>
      </w:divBdr>
    </w:div>
    <w:div w:id="75369183">
      <w:bodyDiv w:val="1"/>
      <w:marLeft w:val="0"/>
      <w:marRight w:val="0"/>
      <w:marTop w:val="0"/>
      <w:marBottom w:val="0"/>
      <w:divBdr>
        <w:top w:val="none" w:sz="0" w:space="0" w:color="auto"/>
        <w:left w:val="none" w:sz="0" w:space="0" w:color="auto"/>
        <w:bottom w:val="none" w:sz="0" w:space="0" w:color="auto"/>
        <w:right w:val="none" w:sz="0" w:space="0" w:color="auto"/>
      </w:divBdr>
    </w:div>
    <w:div w:id="90054237">
      <w:bodyDiv w:val="1"/>
      <w:marLeft w:val="0"/>
      <w:marRight w:val="0"/>
      <w:marTop w:val="0"/>
      <w:marBottom w:val="0"/>
      <w:divBdr>
        <w:top w:val="none" w:sz="0" w:space="0" w:color="auto"/>
        <w:left w:val="none" w:sz="0" w:space="0" w:color="auto"/>
        <w:bottom w:val="none" w:sz="0" w:space="0" w:color="auto"/>
        <w:right w:val="none" w:sz="0" w:space="0" w:color="auto"/>
      </w:divBdr>
    </w:div>
    <w:div w:id="96340074">
      <w:bodyDiv w:val="1"/>
      <w:marLeft w:val="0"/>
      <w:marRight w:val="0"/>
      <w:marTop w:val="0"/>
      <w:marBottom w:val="0"/>
      <w:divBdr>
        <w:top w:val="none" w:sz="0" w:space="0" w:color="auto"/>
        <w:left w:val="none" w:sz="0" w:space="0" w:color="auto"/>
        <w:bottom w:val="none" w:sz="0" w:space="0" w:color="auto"/>
        <w:right w:val="none" w:sz="0" w:space="0" w:color="auto"/>
      </w:divBdr>
    </w:div>
    <w:div w:id="112284218">
      <w:bodyDiv w:val="1"/>
      <w:marLeft w:val="0"/>
      <w:marRight w:val="0"/>
      <w:marTop w:val="0"/>
      <w:marBottom w:val="0"/>
      <w:divBdr>
        <w:top w:val="none" w:sz="0" w:space="0" w:color="auto"/>
        <w:left w:val="none" w:sz="0" w:space="0" w:color="auto"/>
        <w:bottom w:val="none" w:sz="0" w:space="0" w:color="auto"/>
        <w:right w:val="none" w:sz="0" w:space="0" w:color="auto"/>
      </w:divBdr>
    </w:div>
    <w:div w:id="141118739">
      <w:bodyDiv w:val="1"/>
      <w:marLeft w:val="0"/>
      <w:marRight w:val="0"/>
      <w:marTop w:val="0"/>
      <w:marBottom w:val="0"/>
      <w:divBdr>
        <w:top w:val="none" w:sz="0" w:space="0" w:color="auto"/>
        <w:left w:val="none" w:sz="0" w:space="0" w:color="auto"/>
        <w:bottom w:val="none" w:sz="0" w:space="0" w:color="auto"/>
        <w:right w:val="none" w:sz="0" w:space="0" w:color="auto"/>
      </w:divBdr>
    </w:div>
    <w:div w:id="154802465">
      <w:bodyDiv w:val="1"/>
      <w:marLeft w:val="0"/>
      <w:marRight w:val="0"/>
      <w:marTop w:val="0"/>
      <w:marBottom w:val="0"/>
      <w:divBdr>
        <w:top w:val="none" w:sz="0" w:space="0" w:color="auto"/>
        <w:left w:val="none" w:sz="0" w:space="0" w:color="auto"/>
        <w:bottom w:val="none" w:sz="0" w:space="0" w:color="auto"/>
        <w:right w:val="none" w:sz="0" w:space="0" w:color="auto"/>
      </w:divBdr>
    </w:div>
    <w:div w:id="17754613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09926436">
      <w:bodyDiv w:val="1"/>
      <w:marLeft w:val="0"/>
      <w:marRight w:val="0"/>
      <w:marTop w:val="0"/>
      <w:marBottom w:val="0"/>
      <w:divBdr>
        <w:top w:val="none" w:sz="0" w:space="0" w:color="auto"/>
        <w:left w:val="none" w:sz="0" w:space="0" w:color="auto"/>
        <w:bottom w:val="none" w:sz="0" w:space="0" w:color="auto"/>
        <w:right w:val="none" w:sz="0" w:space="0" w:color="auto"/>
      </w:divBdr>
      <w:divsChild>
        <w:div w:id="514654315">
          <w:marLeft w:val="0"/>
          <w:marRight w:val="0"/>
          <w:marTop w:val="0"/>
          <w:marBottom w:val="0"/>
          <w:divBdr>
            <w:top w:val="none" w:sz="0" w:space="0" w:color="auto"/>
            <w:left w:val="none" w:sz="0" w:space="0" w:color="auto"/>
            <w:bottom w:val="none" w:sz="0" w:space="0" w:color="auto"/>
            <w:right w:val="none" w:sz="0" w:space="0" w:color="auto"/>
          </w:divBdr>
          <w:divsChild>
            <w:div w:id="1883521867">
              <w:marLeft w:val="0"/>
              <w:marRight w:val="0"/>
              <w:marTop w:val="0"/>
              <w:marBottom w:val="0"/>
              <w:divBdr>
                <w:top w:val="none" w:sz="0" w:space="0" w:color="auto"/>
                <w:left w:val="none" w:sz="0" w:space="0" w:color="auto"/>
                <w:bottom w:val="none" w:sz="0" w:space="0" w:color="auto"/>
                <w:right w:val="none" w:sz="0" w:space="0" w:color="auto"/>
              </w:divBdr>
              <w:divsChild>
                <w:div w:id="1646667721">
                  <w:marLeft w:val="0"/>
                  <w:marRight w:val="0"/>
                  <w:marTop w:val="0"/>
                  <w:marBottom w:val="0"/>
                  <w:divBdr>
                    <w:top w:val="none" w:sz="0" w:space="0" w:color="auto"/>
                    <w:left w:val="none" w:sz="0" w:space="0" w:color="auto"/>
                    <w:bottom w:val="none" w:sz="0" w:space="0" w:color="auto"/>
                    <w:right w:val="none" w:sz="0" w:space="0" w:color="auto"/>
                  </w:divBdr>
                  <w:divsChild>
                    <w:div w:id="17711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41858">
      <w:bodyDiv w:val="1"/>
      <w:marLeft w:val="0"/>
      <w:marRight w:val="0"/>
      <w:marTop w:val="0"/>
      <w:marBottom w:val="0"/>
      <w:divBdr>
        <w:top w:val="none" w:sz="0" w:space="0" w:color="auto"/>
        <w:left w:val="none" w:sz="0" w:space="0" w:color="auto"/>
        <w:bottom w:val="none" w:sz="0" w:space="0" w:color="auto"/>
        <w:right w:val="none" w:sz="0" w:space="0" w:color="auto"/>
      </w:divBdr>
    </w:div>
    <w:div w:id="248079069">
      <w:bodyDiv w:val="1"/>
      <w:marLeft w:val="0"/>
      <w:marRight w:val="0"/>
      <w:marTop w:val="0"/>
      <w:marBottom w:val="0"/>
      <w:divBdr>
        <w:top w:val="none" w:sz="0" w:space="0" w:color="auto"/>
        <w:left w:val="none" w:sz="0" w:space="0" w:color="auto"/>
        <w:bottom w:val="none" w:sz="0" w:space="0" w:color="auto"/>
        <w:right w:val="none" w:sz="0" w:space="0" w:color="auto"/>
      </w:divBdr>
    </w:div>
    <w:div w:id="260256964">
      <w:bodyDiv w:val="1"/>
      <w:marLeft w:val="0"/>
      <w:marRight w:val="0"/>
      <w:marTop w:val="0"/>
      <w:marBottom w:val="0"/>
      <w:divBdr>
        <w:top w:val="none" w:sz="0" w:space="0" w:color="auto"/>
        <w:left w:val="none" w:sz="0" w:space="0" w:color="auto"/>
        <w:bottom w:val="none" w:sz="0" w:space="0" w:color="auto"/>
        <w:right w:val="none" w:sz="0" w:space="0" w:color="auto"/>
      </w:divBdr>
    </w:div>
    <w:div w:id="269316213">
      <w:bodyDiv w:val="1"/>
      <w:marLeft w:val="0"/>
      <w:marRight w:val="0"/>
      <w:marTop w:val="0"/>
      <w:marBottom w:val="0"/>
      <w:divBdr>
        <w:top w:val="none" w:sz="0" w:space="0" w:color="auto"/>
        <w:left w:val="none" w:sz="0" w:space="0" w:color="auto"/>
        <w:bottom w:val="none" w:sz="0" w:space="0" w:color="auto"/>
        <w:right w:val="none" w:sz="0" w:space="0" w:color="auto"/>
      </w:divBdr>
    </w:div>
    <w:div w:id="319118791">
      <w:bodyDiv w:val="1"/>
      <w:marLeft w:val="0"/>
      <w:marRight w:val="0"/>
      <w:marTop w:val="0"/>
      <w:marBottom w:val="0"/>
      <w:divBdr>
        <w:top w:val="none" w:sz="0" w:space="0" w:color="auto"/>
        <w:left w:val="none" w:sz="0" w:space="0" w:color="auto"/>
        <w:bottom w:val="none" w:sz="0" w:space="0" w:color="auto"/>
        <w:right w:val="none" w:sz="0" w:space="0" w:color="auto"/>
      </w:divBdr>
    </w:div>
    <w:div w:id="322004270">
      <w:bodyDiv w:val="1"/>
      <w:marLeft w:val="0"/>
      <w:marRight w:val="0"/>
      <w:marTop w:val="0"/>
      <w:marBottom w:val="0"/>
      <w:divBdr>
        <w:top w:val="none" w:sz="0" w:space="0" w:color="auto"/>
        <w:left w:val="none" w:sz="0" w:space="0" w:color="auto"/>
        <w:bottom w:val="none" w:sz="0" w:space="0" w:color="auto"/>
        <w:right w:val="none" w:sz="0" w:space="0" w:color="auto"/>
      </w:divBdr>
    </w:div>
    <w:div w:id="323972290">
      <w:bodyDiv w:val="1"/>
      <w:marLeft w:val="0"/>
      <w:marRight w:val="0"/>
      <w:marTop w:val="0"/>
      <w:marBottom w:val="0"/>
      <w:divBdr>
        <w:top w:val="none" w:sz="0" w:space="0" w:color="auto"/>
        <w:left w:val="none" w:sz="0" w:space="0" w:color="auto"/>
        <w:bottom w:val="none" w:sz="0" w:space="0" w:color="auto"/>
        <w:right w:val="none" w:sz="0" w:space="0" w:color="auto"/>
      </w:divBdr>
    </w:div>
    <w:div w:id="330178069">
      <w:bodyDiv w:val="1"/>
      <w:marLeft w:val="0"/>
      <w:marRight w:val="0"/>
      <w:marTop w:val="0"/>
      <w:marBottom w:val="0"/>
      <w:divBdr>
        <w:top w:val="none" w:sz="0" w:space="0" w:color="auto"/>
        <w:left w:val="none" w:sz="0" w:space="0" w:color="auto"/>
        <w:bottom w:val="none" w:sz="0" w:space="0" w:color="auto"/>
        <w:right w:val="none" w:sz="0" w:space="0" w:color="auto"/>
      </w:divBdr>
    </w:div>
    <w:div w:id="369187359">
      <w:bodyDiv w:val="1"/>
      <w:marLeft w:val="0"/>
      <w:marRight w:val="0"/>
      <w:marTop w:val="0"/>
      <w:marBottom w:val="0"/>
      <w:divBdr>
        <w:top w:val="none" w:sz="0" w:space="0" w:color="auto"/>
        <w:left w:val="none" w:sz="0" w:space="0" w:color="auto"/>
        <w:bottom w:val="none" w:sz="0" w:space="0" w:color="auto"/>
        <w:right w:val="none" w:sz="0" w:space="0" w:color="auto"/>
      </w:divBdr>
    </w:div>
    <w:div w:id="379599749">
      <w:bodyDiv w:val="1"/>
      <w:marLeft w:val="0"/>
      <w:marRight w:val="0"/>
      <w:marTop w:val="0"/>
      <w:marBottom w:val="0"/>
      <w:divBdr>
        <w:top w:val="none" w:sz="0" w:space="0" w:color="auto"/>
        <w:left w:val="none" w:sz="0" w:space="0" w:color="auto"/>
        <w:bottom w:val="none" w:sz="0" w:space="0" w:color="auto"/>
        <w:right w:val="none" w:sz="0" w:space="0" w:color="auto"/>
      </w:divBdr>
    </w:div>
    <w:div w:id="399326403">
      <w:bodyDiv w:val="1"/>
      <w:marLeft w:val="0"/>
      <w:marRight w:val="0"/>
      <w:marTop w:val="0"/>
      <w:marBottom w:val="0"/>
      <w:divBdr>
        <w:top w:val="none" w:sz="0" w:space="0" w:color="auto"/>
        <w:left w:val="none" w:sz="0" w:space="0" w:color="auto"/>
        <w:bottom w:val="none" w:sz="0" w:space="0" w:color="auto"/>
        <w:right w:val="none" w:sz="0" w:space="0" w:color="auto"/>
      </w:divBdr>
    </w:div>
    <w:div w:id="415791443">
      <w:bodyDiv w:val="1"/>
      <w:marLeft w:val="0"/>
      <w:marRight w:val="0"/>
      <w:marTop w:val="0"/>
      <w:marBottom w:val="0"/>
      <w:divBdr>
        <w:top w:val="none" w:sz="0" w:space="0" w:color="auto"/>
        <w:left w:val="none" w:sz="0" w:space="0" w:color="auto"/>
        <w:bottom w:val="none" w:sz="0" w:space="0" w:color="auto"/>
        <w:right w:val="none" w:sz="0" w:space="0" w:color="auto"/>
      </w:divBdr>
    </w:div>
    <w:div w:id="427432526">
      <w:bodyDiv w:val="1"/>
      <w:marLeft w:val="0"/>
      <w:marRight w:val="0"/>
      <w:marTop w:val="0"/>
      <w:marBottom w:val="0"/>
      <w:divBdr>
        <w:top w:val="none" w:sz="0" w:space="0" w:color="auto"/>
        <w:left w:val="none" w:sz="0" w:space="0" w:color="auto"/>
        <w:bottom w:val="none" w:sz="0" w:space="0" w:color="auto"/>
        <w:right w:val="none" w:sz="0" w:space="0" w:color="auto"/>
      </w:divBdr>
    </w:div>
    <w:div w:id="432358528">
      <w:bodyDiv w:val="1"/>
      <w:marLeft w:val="0"/>
      <w:marRight w:val="0"/>
      <w:marTop w:val="0"/>
      <w:marBottom w:val="0"/>
      <w:divBdr>
        <w:top w:val="none" w:sz="0" w:space="0" w:color="auto"/>
        <w:left w:val="none" w:sz="0" w:space="0" w:color="auto"/>
        <w:bottom w:val="none" w:sz="0" w:space="0" w:color="auto"/>
        <w:right w:val="none" w:sz="0" w:space="0" w:color="auto"/>
      </w:divBdr>
    </w:div>
    <w:div w:id="442457340">
      <w:bodyDiv w:val="1"/>
      <w:marLeft w:val="0"/>
      <w:marRight w:val="0"/>
      <w:marTop w:val="0"/>
      <w:marBottom w:val="0"/>
      <w:divBdr>
        <w:top w:val="none" w:sz="0" w:space="0" w:color="auto"/>
        <w:left w:val="none" w:sz="0" w:space="0" w:color="auto"/>
        <w:bottom w:val="none" w:sz="0" w:space="0" w:color="auto"/>
        <w:right w:val="none" w:sz="0" w:space="0" w:color="auto"/>
      </w:divBdr>
    </w:div>
    <w:div w:id="457072844">
      <w:bodyDiv w:val="1"/>
      <w:marLeft w:val="0"/>
      <w:marRight w:val="0"/>
      <w:marTop w:val="0"/>
      <w:marBottom w:val="0"/>
      <w:divBdr>
        <w:top w:val="none" w:sz="0" w:space="0" w:color="auto"/>
        <w:left w:val="none" w:sz="0" w:space="0" w:color="auto"/>
        <w:bottom w:val="none" w:sz="0" w:space="0" w:color="auto"/>
        <w:right w:val="none" w:sz="0" w:space="0" w:color="auto"/>
      </w:divBdr>
    </w:div>
    <w:div w:id="478422544">
      <w:bodyDiv w:val="1"/>
      <w:marLeft w:val="0"/>
      <w:marRight w:val="0"/>
      <w:marTop w:val="0"/>
      <w:marBottom w:val="0"/>
      <w:divBdr>
        <w:top w:val="none" w:sz="0" w:space="0" w:color="auto"/>
        <w:left w:val="none" w:sz="0" w:space="0" w:color="auto"/>
        <w:bottom w:val="none" w:sz="0" w:space="0" w:color="auto"/>
        <w:right w:val="none" w:sz="0" w:space="0" w:color="auto"/>
      </w:divBdr>
    </w:div>
    <w:div w:id="510607005">
      <w:bodyDiv w:val="1"/>
      <w:marLeft w:val="0"/>
      <w:marRight w:val="0"/>
      <w:marTop w:val="0"/>
      <w:marBottom w:val="0"/>
      <w:divBdr>
        <w:top w:val="none" w:sz="0" w:space="0" w:color="auto"/>
        <w:left w:val="none" w:sz="0" w:space="0" w:color="auto"/>
        <w:bottom w:val="none" w:sz="0" w:space="0" w:color="auto"/>
        <w:right w:val="none" w:sz="0" w:space="0" w:color="auto"/>
      </w:divBdr>
    </w:div>
    <w:div w:id="512307061">
      <w:bodyDiv w:val="1"/>
      <w:marLeft w:val="0"/>
      <w:marRight w:val="0"/>
      <w:marTop w:val="0"/>
      <w:marBottom w:val="0"/>
      <w:divBdr>
        <w:top w:val="none" w:sz="0" w:space="0" w:color="auto"/>
        <w:left w:val="none" w:sz="0" w:space="0" w:color="auto"/>
        <w:bottom w:val="none" w:sz="0" w:space="0" w:color="auto"/>
        <w:right w:val="none" w:sz="0" w:space="0" w:color="auto"/>
      </w:divBdr>
    </w:div>
    <w:div w:id="516768586">
      <w:bodyDiv w:val="1"/>
      <w:marLeft w:val="0"/>
      <w:marRight w:val="0"/>
      <w:marTop w:val="0"/>
      <w:marBottom w:val="0"/>
      <w:divBdr>
        <w:top w:val="none" w:sz="0" w:space="0" w:color="auto"/>
        <w:left w:val="none" w:sz="0" w:space="0" w:color="auto"/>
        <w:bottom w:val="none" w:sz="0" w:space="0" w:color="auto"/>
        <w:right w:val="none" w:sz="0" w:space="0" w:color="auto"/>
      </w:divBdr>
    </w:div>
    <w:div w:id="522787702">
      <w:bodyDiv w:val="1"/>
      <w:marLeft w:val="0"/>
      <w:marRight w:val="0"/>
      <w:marTop w:val="0"/>
      <w:marBottom w:val="0"/>
      <w:divBdr>
        <w:top w:val="none" w:sz="0" w:space="0" w:color="auto"/>
        <w:left w:val="none" w:sz="0" w:space="0" w:color="auto"/>
        <w:bottom w:val="none" w:sz="0" w:space="0" w:color="auto"/>
        <w:right w:val="none" w:sz="0" w:space="0" w:color="auto"/>
      </w:divBdr>
    </w:div>
    <w:div w:id="526018033">
      <w:bodyDiv w:val="1"/>
      <w:marLeft w:val="0"/>
      <w:marRight w:val="0"/>
      <w:marTop w:val="0"/>
      <w:marBottom w:val="0"/>
      <w:divBdr>
        <w:top w:val="none" w:sz="0" w:space="0" w:color="auto"/>
        <w:left w:val="none" w:sz="0" w:space="0" w:color="auto"/>
        <w:bottom w:val="none" w:sz="0" w:space="0" w:color="auto"/>
        <w:right w:val="none" w:sz="0" w:space="0" w:color="auto"/>
      </w:divBdr>
    </w:div>
    <w:div w:id="526452604">
      <w:bodyDiv w:val="1"/>
      <w:marLeft w:val="0"/>
      <w:marRight w:val="0"/>
      <w:marTop w:val="0"/>
      <w:marBottom w:val="0"/>
      <w:divBdr>
        <w:top w:val="none" w:sz="0" w:space="0" w:color="auto"/>
        <w:left w:val="none" w:sz="0" w:space="0" w:color="auto"/>
        <w:bottom w:val="none" w:sz="0" w:space="0" w:color="auto"/>
        <w:right w:val="none" w:sz="0" w:space="0" w:color="auto"/>
      </w:divBdr>
    </w:div>
    <w:div w:id="545029447">
      <w:bodyDiv w:val="1"/>
      <w:marLeft w:val="0"/>
      <w:marRight w:val="0"/>
      <w:marTop w:val="0"/>
      <w:marBottom w:val="0"/>
      <w:divBdr>
        <w:top w:val="none" w:sz="0" w:space="0" w:color="auto"/>
        <w:left w:val="none" w:sz="0" w:space="0" w:color="auto"/>
        <w:bottom w:val="none" w:sz="0" w:space="0" w:color="auto"/>
        <w:right w:val="none" w:sz="0" w:space="0" w:color="auto"/>
      </w:divBdr>
    </w:div>
    <w:div w:id="580261048">
      <w:bodyDiv w:val="1"/>
      <w:marLeft w:val="0"/>
      <w:marRight w:val="0"/>
      <w:marTop w:val="0"/>
      <w:marBottom w:val="0"/>
      <w:divBdr>
        <w:top w:val="none" w:sz="0" w:space="0" w:color="auto"/>
        <w:left w:val="none" w:sz="0" w:space="0" w:color="auto"/>
        <w:bottom w:val="none" w:sz="0" w:space="0" w:color="auto"/>
        <w:right w:val="none" w:sz="0" w:space="0" w:color="auto"/>
      </w:divBdr>
    </w:div>
    <w:div w:id="658389055">
      <w:bodyDiv w:val="1"/>
      <w:marLeft w:val="0"/>
      <w:marRight w:val="0"/>
      <w:marTop w:val="0"/>
      <w:marBottom w:val="0"/>
      <w:divBdr>
        <w:top w:val="none" w:sz="0" w:space="0" w:color="auto"/>
        <w:left w:val="none" w:sz="0" w:space="0" w:color="auto"/>
        <w:bottom w:val="none" w:sz="0" w:space="0" w:color="auto"/>
        <w:right w:val="none" w:sz="0" w:space="0" w:color="auto"/>
      </w:divBdr>
    </w:div>
    <w:div w:id="692195448">
      <w:bodyDiv w:val="1"/>
      <w:marLeft w:val="0"/>
      <w:marRight w:val="0"/>
      <w:marTop w:val="0"/>
      <w:marBottom w:val="0"/>
      <w:divBdr>
        <w:top w:val="none" w:sz="0" w:space="0" w:color="auto"/>
        <w:left w:val="none" w:sz="0" w:space="0" w:color="auto"/>
        <w:bottom w:val="none" w:sz="0" w:space="0" w:color="auto"/>
        <w:right w:val="none" w:sz="0" w:space="0" w:color="auto"/>
      </w:divBdr>
    </w:div>
    <w:div w:id="723674678">
      <w:bodyDiv w:val="1"/>
      <w:marLeft w:val="0"/>
      <w:marRight w:val="0"/>
      <w:marTop w:val="0"/>
      <w:marBottom w:val="0"/>
      <w:divBdr>
        <w:top w:val="none" w:sz="0" w:space="0" w:color="auto"/>
        <w:left w:val="none" w:sz="0" w:space="0" w:color="auto"/>
        <w:bottom w:val="none" w:sz="0" w:space="0" w:color="auto"/>
        <w:right w:val="none" w:sz="0" w:space="0" w:color="auto"/>
      </w:divBdr>
    </w:div>
    <w:div w:id="725834532">
      <w:bodyDiv w:val="1"/>
      <w:marLeft w:val="0"/>
      <w:marRight w:val="0"/>
      <w:marTop w:val="0"/>
      <w:marBottom w:val="0"/>
      <w:divBdr>
        <w:top w:val="none" w:sz="0" w:space="0" w:color="auto"/>
        <w:left w:val="none" w:sz="0" w:space="0" w:color="auto"/>
        <w:bottom w:val="none" w:sz="0" w:space="0" w:color="auto"/>
        <w:right w:val="none" w:sz="0" w:space="0" w:color="auto"/>
      </w:divBdr>
    </w:div>
    <w:div w:id="746155179">
      <w:bodyDiv w:val="1"/>
      <w:marLeft w:val="0"/>
      <w:marRight w:val="0"/>
      <w:marTop w:val="0"/>
      <w:marBottom w:val="0"/>
      <w:divBdr>
        <w:top w:val="none" w:sz="0" w:space="0" w:color="auto"/>
        <w:left w:val="none" w:sz="0" w:space="0" w:color="auto"/>
        <w:bottom w:val="none" w:sz="0" w:space="0" w:color="auto"/>
        <w:right w:val="none" w:sz="0" w:space="0" w:color="auto"/>
      </w:divBdr>
    </w:div>
    <w:div w:id="752623934">
      <w:bodyDiv w:val="1"/>
      <w:marLeft w:val="0"/>
      <w:marRight w:val="0"/>
      <w:marTop w:val="0"/>
      <w:marBottom w:val="0"/>
      <w:divBdr>
        <w:top w:val="none" w:sz="0" w:space="0" w:color="auto"/>
        <w:left w:val="none" w:sz="0" w:space="0" w:color="auto"/>
        <w:bottom w:val="none" w:sz="0" w:space="0" w:color="auto"/>
        <w:right w:val="none" w:sz="0" w:space="0" w:color="auto"/>
      </w:divBdr>
    </w:div>
    <w:div w:id="806121327">
      <w:bodyDiv w:val="1"/>
      <w:marLeft w:val="0"/>
      <w:marRight w:val="0"/>
      <w:marTop w:val="0"/>
      <w:marBottom w:val="0"/>
      <w:divBdr>
        <w:top w:val="none" w:sz="0" w:space="0" w:color="auto"/>
        <w:left w:val="none" w:sz="0" w:space="0" w:color="auto"/>
        <w:bottom w:val="none" w:sz="0" w:space="0" w:color="auto"/>
        <w:right w:val="none" w:sz="0" w:space="0" w:color="auto"/>
      </w:divBdr>
    </w:div>
    <w:div w:id="815561535">
      <w:bodyDiv w:val="1"/>
      <w:marLeft w:val="0"/>
      <w:marRight w:val="0"/>
      <w:marTop w:val="0"/>
      <w:marBottom w:val="0"/>
      <w:divBdr>
        <w:top w:val="none" w:sz="0" w:space="0" w:color="auto"/>
        <w:left w:val="none" w:sz="0" w:space="0" w:color="auto"/>
        <w:bottom w:val="none" w:sz="0" w:space="0" w:color="auto"/>
        <w:right w:val="none" w:sz="0" w:space="0" w:color="auto"/>
      </w:divBdr>
    </w:div>
    <w:div w:id="830488544">
      <w:bodyDiv w:val="1"/>
      <w:marLeft w:val="0"/>
      <w:marRight w:val="0"/>
      <w:marTop w:val="0"/>
      <w:marBottom w:val="0"/>
      <w:divBdr>
        <w:top w:val="none" w:sz="0" w:space="0" w:color="auto"/>
        <w:left w:val="none" w:sz="0" w:space="0" w:color="auto"/>
        <w:bottom w:val="none" w:sz="0" w:space="0" w:color="auto"/>
        <w:right w:val="none" w:sz="0" w:space="0" w:color="auto"/>
      </w:divBdr>
    </w:div>
    <w:div w:id="871263668">
      <w:bodyDiv w:val="1"/>
      <w:marLeft w:val="0"/>
      <w:marRight w:val="0"/>
      <w:marTop w:val="0"/>
      <w:marBottom w:val="0"/>
      <w:divBdr>
        <w:top w:val="none" w:sz="0" w:space="0" w:color="auto"/>
        <w:left w:val="none" w:sz="0" w:space="0" w:color="auto"/>
        <w:bottom w:val="none" w:sz="0" w:space="0" w:color="auto"/>
        <w:right w:val="none" w:sz="0" w:space="0" w:color="auto"/>
      </w:divBdr>
    </w:div>
    <w:div w:id="888615623">
      <w:bodyDiv w:val="1"/>
      <w:marLeft w:val="0"/>
      <w:marRight w:val="0"/>
      <w:marTop w:val="0"/>
      <w:marBottom w:val="0"/>
      <w:divBdr>
        <w:top w:val="none" w:sz="0" w:space="0" w:color="auto"/>
        <w:left w:val="none" w:sz="0" w:space="0" w:color="auto"/>
        <w:bottom w:val="none" w:sz="0" w:space="0" w:color="auto"/>
        <w:right w:val="none" w:sz="0" w:space="0" w:color="auto"/>
      </w:divBdr>
    </w:div>
    <w:div w:id="897516968">
      <w:bodyDiv w:val="1"/>
      <w:marLeft w:val="0"/>
      <w:marRight w:val="0"/>
      <w:marTop w:val="0"/>
      <w:marBottom w:val="0"/>
      <w:divBdr>
        <w:top w:val="none" w:sz="0" w:space="0" w:color="auto"/>
        <w:left w:val="none" w:sz="0" w:space="0" w:color="auto"/>
        <w:bottom w:val="none" w:sz="0" w:space="0" w:color="auto"/>
        <w:right w:val="none" w:sz="0" w:space="0" w:color="auto"/>
      </w:divBdr>
    </w:div>
    <w:div w:id="938028658">
      <w:bodyDiv w:val="1"/>
      <w:marLeft w:val="0"/>
      <w:marRight w:val="0"/>
      <w:marTop w:val="0"/>
      <w:marBottom w:val="0"/>
      <w:divBdr>
        <w:top w:val="none" w:sz="0" w:space="0" w:color="auto"/>
        <w:left w:val="none" w:sz="0" w:space="0" w:color="auto"/>
        <w:bottom w:val="none" w:sz="0" w:space="0" w:color="auto"/>
        <w:right w:val="none" w:sz="0" w:space="0" w:color="auto"/>
      </w:divBdr>
    </w:div>
    <w:div w:id="995182503">
      <w:bodyDiv w:val="1"/>
      <w:marLeft w:val="0"/>
      <w:marRight w:val="0"/>
      <w:marTop w:val="0"/>
      <w:marBottom w:val="0"/>
      <w:divBdr>
        <w:top w:val="none" w:sz="0" w:space="0" w:color="auto"/>
        <w:left w:val="none" w:sz="0" w:space="0" w:color="auto"/>
        <w:bottom w:val="none" w:sz="0" w:space="0" w:color="auto"/>
        <w:right w:val="none" w:sz="0" w:space="0" w:color="auto"/>
      </w:divBdr>
    </w:div>
    <w:div w:id="998385272">
      <w:bodyDiv w:val="1"/>
      <w:marLeft w:val="0"/>
      <w:marRight w:val="0"/>
      <w:marTop w:val="0"/>
      <w:marBottom w:val="0"/>
      <w:divBdr>
        <w:top w:val="none" w:sz="0" w:space="0" w:color="auto"/>
        <w:left w:val="none" w:sz="0" w:space="0" w:color="auto"/>
        <w:bottom w:val="none" w:sz="0" w:space="0" w:color="auto"/>
        <w:right w:val="none" w:sz="0" w:space="0" w:color="auto"/>
      </w:divBdr>
    </w:div>
    <w:div w:id="999968622">
      <w:bodyDiv w:val="1"/>
      <w:marLeft w:val="0"/>
      <w:marRight w:val="0"/>
      <w:marTop w:val="0"/>
      <w:marBottom w:val="0"/>
      <w:divBdr>
        <w:top w:val="none" w:sz="0" w:space="0" w:color="auto"/>
        <w:left w:val="none" w:sz="0" w:space="0" w:color="auto"/>
        <w:bottom w:val="none" w:sz="0" w:space="0" w:color="auto"/>
        <w:right w:val="none" w:sz="0" w:space="0" w:color="auto"/>
      </w:divBdr>
    </w:div>
    <w:div w:id="1013606486">
      <w:bodyDiv w:val="1"/>
      <w:marLeft w:val="0"/>
      <w:marRight w:val="0"/>
      <w:marTop w:val="0"/>
      <w:marBottom w:val="0"/>
      <w:divBdr>
        <w:top w:val="none" w:sz="0" w:space="0" w:color="auto"/>
        <w:left w:val="none" w:sz="0" w:space="0" w:color="auto"/>
        <w:bottom w:val="none" w:sz="0" w:space="0" w:color="auto"/>
        <w:right w:val="none" w:sz="0" w:space="0" w:color="auto"/>
      </w:divBdr>
    </w:div>
    <w:div w:id="1046833190">
      <w:bodyDiv w:val="1"/>
      <w:marLeft w:val="0"/>
      <w:marRight w:val="0"/>
      <w:marTop w:val="0"/>
      <w:marBottom w:val="0"/>
      <w:divBdr>
        <w:top w:val="none" w:sz="0" w:space="0" w:color="auto"/>
        <w:left w:val="none" w:sz="0" w:space="0" w:color="auto"/>
        <w:bottom w:val="none" w:sz="0" w:space="0" w:color="auto"/>
        <w:right w:val="none" w:sz="0" w:space="0" w:color="auto"/>
      </w:divBdr>
    </w:div>
    <w:div w:id="1122650657">
      <w:bodyDiv w:val="1"/>
      <w:marLeft w:val="0"/>
      <w:marRight w:val="0"/>
      <w:marTop w:val="0"/>
      <w:marBottom w:val="0"/>
      <w:divBdr>
        <w:top w:val="none" w:sz="0" w:space="0" w:color="auto"/>
        <w:left w:val="none" w:sz="0" w:space="0" w:color="auto"/>
        <w:bottom w:val="none" w:sz="0" w:space="0" w:color="auto"/>
        <w:right w:val="none" w:sz="0" w:space="0" w:color="auto"/>
      </w:divBdr>
    </w:div>
    <w:div w:id="1180312668">
      <w:bodyDiv w:val="1"/>
      <w:marLeft w:val="0"/>
      <w:marRight w:val="0"/>
      <w:marTop w:val="0"/>
      <w:marBottom w:val="0"/>
      <w:divBdr>
        <w:top w:val="none" w:sz="0" w:space="0" w:color="auto"/>
        <w:left w:val="none" w:sz="0" w:space="0" w:color="auto"/>
        <w:bottom w:val="none" w:sz="0" w:space="0" w:color="auto"/>
        <w:right w:val="none" w:sz="0" w:space="0" w:color="auto"/>
      </w:divBdr>
    </w:div>
    <w:div w:id="1184053557">
      <w:bodyDiv w:val="1"/>
      <w:marLeft w:val="0"/>
      <w:marRight w:val="0"/>
      <w:marTop w:val="0"/>
      <w:marBottom w:val="0"/>
      <w:divBdr>
        <w:top w:val="none" w:sz="0" w:space="0" w:color="auto"/>
        <w:left w:val="none" w:sz="0" w:space="0" w:color="auto"/>
        <w:bottom w:val="none" w:sz="0" w:space="0" w:color="auto"/>
        <w:right w:val="none" w:sz="0" w:space="0" w:color="auto"/>
      </w:divBdr>
    </w:div>
    <w:div w:id="1226991140">
      <w:bodyDiv w:val="1"/>
      <w:marLeft w:val="0"/>
      <w:marRight w:val="0"/>
      <w:marTop w:val="0"/>
      <w:marBottom w:val="0"/>
      <w:divBdr>
        <w:top w:val="none" w:sz="0" w:space="0" w:color="auto"/>
        <w:left w:val="none" w:sz="0" w:space="0" w:color="auto"/>
        <w:bottom w:val="none" w:sz="0" w:space="0" w:color="auto"/>
        <w:right w:val="none" w:sz="0" w:space="0" w:color="auto"/>
      </w:divBdr>
    </w:div>
    <w:div w:id="1253709116">
      <w:bodyDiv w:val="1"/>
      <w:marLeft w:val="0"/>
      <w:marRight w:val="0"/>
      <w:marTop w:val="0"/>
      <w:marBottom w:val="0"/>
      <w:divBdr>
        <w:top w:val="none" w:sz="0" w:space="0" w:color="auto"/>
        <w:left w:val="none" w:sz="0" w:space="0" w:color="auto"/>
        <w:bottom w:val="none" w:sz="0" w:space="0" w:color="auto"/>
        <w:right w:val="none" w:sz="0" w:space="0" w:color="auto"/>
      </w:divBdr>
    </w:div>
    <w:div w:id="1309240586">
      <w:bodyDiv w:val="1"/>
      <w:marLeft w:val="0"/>
      <w:marRight w:val="0"/>
      <w:marTop w:val="0"/>
      <w:marBottom w:val="0"/>
      <w:divBdr>
        <w:top w:val="none" w:sz="0" w:space="0" w:color="auto"/>
        <w:left w:val="none" w:sz="0" w:space="0" w:color="auto"/>
        <w:bottom w:val="none" w:sz="0" w:space="0" w:color="auto"/>
        <w:right w:val="none" w:sz="0" w:space="0" w:color="auto"/>
      </w:divBdr>
    </w:div>
    <w:div w:id="1317684297">
      <w:bodyDiv w:val="1"/>
      <w:marLeft w:val="0"/>
      <w:marRight w:val="0"/>
      <w:marTop w:val="0"/>
      <w:marBottom w:val="0"/>
      <w:divBdr>
        <w:top w:val="none" w:sz="0" w:space="0" w:color="auto"/>
        <w:left w:val="none" w:sz="0" w:space="0" w:color="auto"/>
        <w:bottom w:val="none" w:sz="0" w:space="0" w:color="auto"/>
        <w:right w:val="none" w:sz="0" w:space="0" w:color="auto"/>
      </w:divBdr>
    </w:div>
    <w:div w:id="1350181349">
      <w:bodyDiv w:val="1"/>
      <w:marLeft w:val="0"/>
      <w:marRight w:val="0"/>
      <w:marTop w:val="0"/>
      <w:marBottom w:val="0"/>
      <w:divBdr>
        <w:top w:val="none" w:sz="0" w:space="0" w:color="auto"/>
        <w:left w:val="none" w:sz="0" w:space="0" w:color="auto"/>
        <w:bottom w:val="none" w:sz="0" w:space="0" w:color="auto"/>
        <w:right w:val="none" w:sz="0" w:space="0" w:color="auto"/>
      </w:divBdr>
    </w:div>
    <w:div w:id="1367948118">
      <w:bodyDiv w:val="1"/>
      <w:marLeft w:val="0"/>
      <w:marRight w:val="0"/>
      <w:marTop w:val="0"/>
      <w:marBottom w:val="0"/>
      <w:divBdr>
        <w:top w:val="none" w:sz="0" w:space="0" w:color="auto"/>
        <w:left w:val="none" w:sz="0" w:space="0" w:color="auto"/>
        <w:bottom w:val="none" w:sz="0" w:space="0" w:color="auto"/>
        <w:right w:val="none" w:sz="0" w:space="0" w:color="auto"/>
      </w:divBdr>
    </w:div>
    <w:div w:id="1385715877">
      <w:bodyDiv w:val="1"/>
      <w:marLeft w:val="0"/>
      <w:marRight w:val="0"/>
      <w:marTop w:val="0"/>
      <w:marBottom w:val="0"/>
      <w:divBdr>
        <w:top w:val="none" w:sz="0" w:space="0" w:color="auto"/>
        <w:left w:val="none" w:sz="0" w:space="0" w:color="auto"/>
        <w:bottom w:val="none" w:sz="0" w:space="0" w:color="auto"/>
        <w:right w:val="none" w:sz="0" w:space="0" w:color="auto"/>
      </w:divBdr>
    </w:div>
    <w:div w:id="1391347794">
      <w:bodyDiv w:val="1"/>
      <w:marLeft w:val="0"/>
      <w:marRight w:val="0"/>
      <w:marTop w:val="0"/>
      <w:marBottom w:val="0"/>
      <w:divBdr>
        <w:top w:val="none" w:sz="0" w:space="0" w:color="auto"/>
        <w:left w:val="none" w:sz="0" w:space="0" w:color="auto"/>
        <w:bottom w:val="none" w:sz="0" w:space="0" w:color="auto"/>
        <w:right w:val="none" w:sz="0" w:space="0" w:color="auto"/>
      </w:divBdr>
    </w:div>
    <w:div w:id="1399783427">
      <w:bodyDiv w:val="1"/>
      <w:marLeft w:val="0"/>
      <w:marRight w:val="0"/>
      <w:marTop w:val="0"/>
      <w:marBottom w:val="0"/>
      <w:divBdr>
        <w:top w:val="none" w:sz="0" w:space="0" w:color="auto"/>
        <w:left w:val="none" w:sz="0" w:space="0" w:color="auto"/>
        <w:bottom w:val="none" w:sz="0" w:space="0" w:color="auto"/>
        <w:right w:val="none" w:sz="0" w:space="0" w:color="auto"/>
      </w:divBdr>
    </w:div>
    <w:div w:id="1417285207">
      <w:bodyDiv w:val="1"/>
      <w:marLeft w:val="0"/>
      <w:marRight w:val="0"/>
      <w:marTop w:val="0"/>
      <w:marBottom w:val="0"/>
      <w:divBdr>
        <w:top w:val="none" w:sz="0" w:space="0" w:color="auto"/>
        <w:left w:val="none" w:sz="0" w:space="0" w:color="auto"/>
        <w:bottom w:val="none" w:sz="0" w:space="0" w:color="auto"/>
        <w:right w:val="none" w:sz="0" w:space="0" w:color="auto"/>
      </w:divBdr>
    </w:div>
    <w:div w:id="1419867196">
      <w:bodyDiv w:val="1"/>
      <w:marLeft w:val="0"/>
      <w:marRight w:val="0"/>
      <w:marTop w:val="0"/>
      <w:marBottom w:val="0"/>
      <w:divBdr>
        <w:top w:val="none" w:sz="0" w:space="0" w:color="auto"/>
        <w:left w:val="none" w:sz="0" w:space="0" w:color="auto"/>
        <w:bottom w:val="none" w:sz="0" w:space="0" w:color="auto"/>
        <w:right w:val="none" w:sz="0" w:space="0" w:color="auto"/>
      </w:divBdr>
    </w:div>
    <w:div w:id="1430350564">
      <w:bodyDiv w:val="1"/>
      <w:marLeft w:val="0"/>
      <w:marRight w:val="0"/>
      <w:marTop w:val="0"/>
      <w:marBottom w:val="0"/>
      <w:divBdr>
        <w:top w:val="none" w:sz="0" w:space="0" w:color="auto"/>
        <w:left w:val="none" w:sz="0" w:space="0" w:color="auto"/>
        <w:bottom w:val="none" w:sz="0" w:space="0" w:color="auto"/>
        <w:right w:val="none" w:sz="0" w:space="0" w:color="auto"/>
      </w:divBdr>
    </w:div>
    <w:div w:id="1444687924">
      <w:bodyDiv w:val="1"/>
      <w:marLeft w:val="0"/>
      <w:marRight w:val="0"/>
      <w:marTop w:val="0"/>
      <w:marBottom w:val="0"/>
      <w:divBdr>
        <w:top w:val="none" w:sz="0" w:space="0" w:color="auto"/>
        <w:left w:val="none" w:sz="0" w:space="0" w:color="auto"/>
        <w:bottom w:val="none" w:sz="0" w:space="0" w:color="auto"/>
        <w:right w:val="none" w:sz="0" w:space="0" w:color="auto"/>
      </w:divBdr>
    </w:div>
    <w:div w:id="1465586368">
      <w:bodyDiv w:val="1"/>
      <w:marLeft w:val="0"/>
      <w:marRight w:val="0"/>
      <w:marTop w:val="0"/>
      <w:marBottom w:val="0"/>
      <w:divBdr>
        <w:top w:val="none" w:sz="0" w:space="0" w:color="auto"/>
        <w:left w:val="none" w:sz="0" w:space="0" w:color="auto"/>
        <w:bottom w:val="none" w:sz="0" w:space="0" w:color="auto"/>
        <w:right w:val="none" w:sz="0" w:space="0" w:color="auto"/>
      </w:divBdr>
    </w:div>
    <w:div w:id="1471290454">
      <w:bodyDiv w:val="1"/>
      <w:marLeft w:val="0"/>
      <w:marRight w:val="0"/>
      <w:marTop w:val="0"/>
      <w:marBottom w:val="0"/>
      <w:divBdr>
        <w:top w:val="none" w:sz="0" w:space="0" w:color="auto"/>
        <w:left w:val="none" w:sz="0" w:space="0" w:color="auto"/>
        <w:bottom w:val="none" w:sz="0" w:space="0" w:color="auto"/>
        <w:right w:val="none" w:sz="0" w:space="0" w:color="auto"/>
      </w:divBdr>
    </w:div>
    <w:div w:id="1505319721">
      <w:bodyDiv w:val="1"/>
      <w:marLeft w:val="0"/>
      <w:marRight w:val="0"/>
      <w:marTop w:val="0"/>
      <w:marBottom w:val="0"/>
      <w:divBdr>
        <w:top w:val="none" w:sz="0" w:space="0" w:color="auto"/>
        <w:left w:val="none" w:sz="0" w:space="0" w:color="auto"/>
        <w:bottom w:val="none" w:sz="0" w:space="0" w:color="auto"/>
        <w:right w:val="none" w:sz="0" w:space="0" w:color="auto"/>
      </w:divBdr>
    </w:div>
    <w:div w:id="1592930662">
      <w:bodyDiv w:val="1"/>
      <w:marLeft w:val="0"/>
      <w:marRight w:val="0"/>
      <w:marTop w:val="0"/>
      <w:marBottom w:val="0"/>
      <w:divBdr>
        <w:top w:val="none" w:sz="0" w:space="0" w:color="auto"/>
        <w:left w:val="none" w:sz="0" w:space="0" w:color="auto"/>
        <w:bottom w:val="none" w:sz="0" w:space="0" w:color="auto"/>
        <w:right w:val="none" w:sz="0" w:space="0" w:color="auto"/>
      </w:divBdr>
    </w:div>
    <w:div w:id="1633124303">
      <w:bodyDiv w:val="1"/>
      <w:marLeft w:val="0"/>
      <w:marRight w:val="0"/>
      <w:marTop w:val="0"/>
      <w:marBottom w:val="0"/>
      <w:divBdr>
        <w:top w:val="none" w:sz="0" w:space="0" w:color="auto"/>
        <w:left w:val="none" w:sz="0" w:space="0" w:color="auto"/>
        <w:bottom w:val="none" w:sz="0" w:space="0" w:color="auto"/>
        <w:right w:val="none" w:sz="0" w:space="0" w:color="auto"/>
      </w:divBdr>
    </w:div>
    <w:div w:id="1639535810">
      <w:bodyDiv w:val="1"/>
      <w:marLeft w:val="0"/>
      <w:marRight w:val="0"/>
      <w:marTop w:val="0"/>
      <w:marBottom w:val="0"/>
      <w:divBdr>
        <w:top w:val="none" w:sz="0" w:space="0" w:color="auto"/>
        <w:left w:val="none" w:sz="0" w:space="0" w:color="auto"/>
        <w:bottom w:val="none" w:sz="0" w:space="0" w:color="auto"/>
        <w:right w:val="none" w:sz="0" w:space="0" w:color="auto"/>
      </w:divBdr>
    </w:div>
    <w:div w:id="1652753698">
      <w:bodyDiv w:val="1"/>
      <w:marLeft w:val="0"/>
      <w:marRight w:val="0"/>
      <w:marTop w:val="0"/>
      <w:marBottom w:val="0"/>
      <w:divBdr>
        <w:top w:val="none" w:sz="0" w:space="0" w:color="auto"/>
        <w:left w:val="none" w:sz="0" w:space="0" w:color="auto"/>
        <w:bottom w:val="none" w:sz="0" w:space="0" w:color="auto"/>
        <w:right w:val="none" w:sz="0" w:space="0" w:color="auto"/>
      </w:divBdr>
    </w:div>
    <w:div w:id="1672415564">
      <w:bodyDiv w:val="1"/>
      <w:marLeft w:val="0"/>
      <w:marRight w:val="0"/>
      <w:marTop w:val="0"/>
      <w:marBottom w:val="0"/>
      <w:divBdr>
        <w:top w:val="none" w:sz="0" w:space="0" w:color="auto"/>
        <w:left w:val="none" w:sz="0" w:space="0" w:color="auto"/>
        <w:bottom w:val="none" w:sz="0" w:space="0" w:color="auto"/>
        <w:right w:val="none" w:sz="0" w:space="0" w:color="auto"/>
      </w:divBdr>
    </w:div>
    <w:div w:id="1687171832">
      <w:bodyDiv w:val="1"/>
      <w:marLeft w:val="0"/>
      <w:marRight w:val="0"/>
      <w:marTop w:val="0"/>
      <w:marBottom w:val="0"/>
      <w:divBdr>
        <w:top w:val="none" w:sz="0" w:space="0" w:color="auto"/>
        <w:left w:val="none" w:sz="0" w:space="0" w:color="auto"/>
        <w:bottom w:val="none" w:sz="0" w:space="0" w:color="auto"/>
        <w:right w:val="none" w:sz="0" w:space="0" w:color="auto"/>
      </w:divBdr>
    </w:div>
    <w:div w:id="1700155883">
      <w:bodyDiv w:val="1"/>
      <w:marLeft w:val="0"/>
      <w:marRight w:val="0"/>
      <w:marTop w:val="0"/>
      <w:marBottom w:val="0"/>
      <w:divBdr>
        <w:top w:val="none" w:sz="0" w:space="0" w:color="auto"/>
        <w:left w:val="none" w:sz="0" w:space="0" w:color="auto"/>
        <w:bottom w:val="none" w:sz="0" w:space="0" w:color="auto"/>
        <w:right w:val="none" w:sz="0" w:space="0" w:color="auto"/>
      </w:divBdr>
    </w:div>
    <w:div w:id="1724910973">
      <w:bodyDiv w:val="1"/>
      <w:marLeft w:val="0"/>
      <w:marRight w:val="0"/>
      <w:marTop w:val="0"/>
      <w:marBottom w:val="0"/>
      <w:divBdr>
        <w:top w:val="none" w:sz="0" w:space="0" w:color="auto"/>
        <w:left w:val="none" w:sz="0" w:space="0" w:color="auto"/>
        <w:bottom w:val="none" w:sz="0" w:space="0" w:color="auto"/>
        <w:right w:val="none" w:sz="0" w:space="0" w:color="auto"/>
      </w:divBdr>
    </w:div>
    <w:div w:id="1800609562">
      <w:bodyDiv w:val="1"/>
      <w:marLeft w:val="0"/>
      <w:marRight w:val="0"/>
      <w:marTop w:val="0"/>
      <w:marBottom w:val="0"/>
      <w:divBdr>
        <w:top w:val="none" w:sz="0" w:space="0" w:color="auto"/>
        <w:left w:val="none" w:sz="0" w:space="0" w:color="auto"/>
        <w:bottom w:val="none" w:sz="0" w:space="0" w:color="auto"/>
        <w:right w:val="none" w:sz="0" w:space="0" w:color="auto"/>
      </w:divBdr>
    </w:div>
    <w:div w:id="1815290262">
      <w:bodyDiv w:val="1"/>
      <w:marLeft w:val="0"/>
      <w:marRight w:val="0"/>
      <w:marTop w:val="0"/>
      <w:marBottom w:val="0"/>
      <w:divBdr>
        <w:top w:val="none" w:sz="0" w:space="0" w:color="auto"/>
        <w:left w:val="none" w:sz="0" w:space="0" w:color="auto"/>
        <w:bottom w:val="none" w:sz="0" w:space="0" w:color="auto"/>
        <w:right w:val="none" w:sz="0" w:space="0" w:color="auto"/>
      </w:divBdr>
    </w:div>
    <w:div w:id="1818690059">
      <w:bodyDiv w:val="1"/>
      <w:marLeft w:val="0"/>
      <w:marRight w:val="0"/>
      <w:marTop w:val="0"/>
      <w:marBottom w:val="0"/>
      <w:divBdr>
        <w:top w:val="none" w:sz="0" w:space="0" w:color="auto"/>
        <w:left w:val="none" w:sz="0" w:space="0" w:color="auto"/>
        <w:bottom w:val="none" w:sz="0" w:space="0" w:color="auto"/>
        <w:right w:val="none" w:sz="0" w:space="0" w:color="auto"/>
      </w:divBdr>
    </w:div>
    <w:div w:id="1821727725">
      <w:bodyDiv w:val="1"/>
      <w:marLeft w:val="0"/>
      <w:marRight w:val="0"/>
      <w:marTop w:val="0"/>
      <w:marBottom w:val="0"/>
      <w:divBdr>
        <w:top w:val="none" w:sz="0" w:space="0" w:color="auto"/>
        <w:left w:val="none" w:sz="0" w:space="0" w:color="auto"/>
        <w:bottom w:val="none" w:sz="0" w:space="0" w:color="auto"/>
        <w:right w:val="none" w:sz="0" w:space="0" w:color="auto"/>
      </w:divBdr>
    </w:div>
    <w:div w:id="1841699437">
      <w:bodyDiv w:val="1"/>
      <w:marLeft w:val="0"/>
      <w:marRight w:val="0"/>
      <w:marTop w:val="0"/>
      <w:marBottom w:val="0"/>
      <w:divBdr>
        <w:top w:val="none" w:sz="0" w:space="0" w:color="auto"/>
        <w:left w:val="none" w:sz="0" w:space="0" w:color="auto"/>
        <w:bottom w:val="none" w:sz="0" w:space="0" w:color="auto"/>
        <w:right w:val="none" w:sz="0" w:space="0" w:color="auto"/>
      </w:divBdr>
    </w:div>
    <w:div w:id="1843201711">
      <w:bodyDiv w:val="1"/>
      <w:marLeft w:val="0"/>
      <w:marRight w:val="0"/>
      <w:marTop w:val="0"/>
      <w:marBottom w:val="0"/>
      <w:divBdr>
        <w:top w:val="none" w:sz="0" w:space="0" w:color="auto"/>
        <w:left w:val="none" w:sz="0" w:space="0" w:color="auto"/>
        <w:bottom w:val="none" w:sz="0" w:space="0" w:color="auto"/>
        <w:right w:val="none" w:sz="0" w:space="0" w:color="auto"/>
      </w:divBdr>
    </w:div>
    <w:div w:id="1890729759">
      <w:bodyDiv w:val="1"/>
      <w:marLeft w:val="0"/>
      <w:marRight w:val="0"/>
      <w:marTop w:val="0"/>
      <w:marBottom w:val="0"/>
      <w:divBdr>
        <w:top w:val="none" w:sz="0" w:space="0" w:color="auto"/>
        <w:left w:val="none" w:sz="0" w:space="0" w:color="auto"/>
        <w:bottom w:val="none" w:sz="0" w:space="0" w:color="auto"/>
        <w:right w:val="none" w:sz="0" w:space="0" w:color="auto"/>
      </w:divBdr>
    </w:div>
    <w:div w:id="1920289052">
      <w:bodyDiv w:val="1"/>
      <w:marLeft w:val="0"/>
      <w:marRight w:val="0"/>
      <w:marTop w:val="0"/>
      <w:marBottom w:val="0"/>
      <w:divBdr>
        <w:top w:val="none" w:sz="0" w:space="0" w:color="auto"/>
        <w:left w:val="none" w:sz="0" w:space="0" w:color="auto"/>
        <w:bottom w:val="none" w:sz="0" w:space="0" w:color="auto"/>
        <w:right w:val="none" w:sz="0" w:space="0" w:color="auto"/>
      </w:divBdr>
    </w:div>
    <w:div w:id="1929342237">
      <w:bodyDiv w:val="1"/>
      <w:marLeft w:val="0"/>
      <w:marRight w:val="0"/>
      <w:marTop w:val="0"/>
      <w:marBottom w:val="0"/>
      <w:divBdr>
        <w:top w:val="none" w:sz="0" w:space="0" w:color="auto"/>
        <w:left w:val="none" w:sz="0" w:space="0" w:color="auto"/>
        <w:bottom w:val="none" w:sz="0" w:space="0" w:color="auto"/>
        <w:right w:val="none" w:sz="0" w:space="0" w:color="auto"/>
      </w:divBdr>
      <w:divsChild>
        <w:div w:id="1683585025">
          <w:marLeft w:val="0"/>
          <w:marRight w:val="0"/>
          <w:marTop w:val="0"/>
          <w:marBottom w:val="0"/>
          <w:divBdr>
            <w:top w:val="none" w:sz="0" w:space="0" w:color="auto"/>
            <w:left w:val="none" w:sz="0" w:space="0" w:color="auto"/>
            <w:bottom w:val="none" w:sz="0" w:space="0" w:color="auto"/>
            <w:right w:val="none" w:sz="0" w:space="0" w:color="auto"/>
          </w:divBdr>
          <w:divsChild>
            <w:div w:id="668825758">
              <w:marLeft w:val="0"/>
              <w:marRight w:val="0"/>
              <w:marTop w:val="0"/>
              <w:marBottom w:val="0"/>
              <w:divBdr>
                <w:top w:val="none" w:sz="0" w:space="0" w:color="auto"/>
                <w:left w:val="none" w:sz="0" w:space="0" w:color="auto"/>
                <w:bottom w:val="none" w:sz="0" w:space="0" w:color="auto"/>
                <w:right w:val="none" w:sz="0" w:space="0" w:color="auto"/>
              </w:divBdr>
              <w:divsChild>
                <w:div w:id="886264115">
                  <w:marLeft w:val="0"/>
                  <w:marRight w:val="0"/>
                  <w:marTop w:val="0"/>
                  <w:marBottom w:val="0"/>
                  <w:divBdr>
                    <w:top w:val="none" w:sz="0" w:space="0" w:color="auto"/>
                    <w:left w:val="none" w:sz="0" w:space="0" w:color="auto"/>
                    <w:bottom w:val="none" w:sz="0" w:space="0" w:color="auto"/>
                    <w:right w:val="none" w:sz="0" w:space="0" w:color="auto"/>
                  </w:divBdr>
                  <w:divsChild>
                    <w:div w:id="10590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278741">
      <w:bodyDiv w:val="1"/>
      <w:marLeft w:val="0"/>
      <w:marRight w:val="0"/>
      <w:marTop w:val="0"/>
      <w:marBottom w:val="0"/>
      <w:divBdr>
        <w:top w:val="none" w:sz="0" w:space="0" w:color="auto"/>
        <w:left w:val="none" w:sz="0" w:space="0" w:color="auto"/>
        <w:bottom w:val="none" w:sz="0" w:space="0" w:color="auto"/>
        <w:right w:val="none" w:sz="0" w:space="0" w:color="auto"/>
      </w:divBdr>
    </w:div>
    <w:div w:id="1947959016">
      <w:bodyDiv w:val="1"/>
      <w:marLeft w:val="0"/>
      <w:marRight w:val="0"/>
      <w:marTop w:val="0"/>
      <w:marBottom w:val="0"/>
      <w:divBdr>
        <w:top w:val="none" w:sz="0" w:space="0" w:color="auto"/>
        <w:left w:val="none" w:sz="0" w:space="0" w:color="auto"/>
        <w:bottom w:val="none" w:sz="0" w:space="0" w:color="auto"/>
        <w:right w:val="none" w:sz="0" w:space="0" w:color="auto"/>
      </w:divBdr>
    </w:div>
    <w:div w:id="1990986039">
      <w:bodyDiv w:val="1"/>
      <w:marLeft w:val="0"/>
      <w:marRight w:val="0"/>
      <w:marTop w:val="0"/>
      <w:marBottom w:val="0"/>
      <w:divBdr>
        <w:top w:val="none" w:sz="0" w:space="0" w:color="auto"/>
        <w:left w:val="none" w:sz="0" w:space="0" w:color="auto"/>
        <w:bottom w:val="none" w:sz="0" w:space="0" w:color="auto"/>
        <w:right w:val="none" w:sz="0" w:space="0" w:color="auto"/>
      </w:divBdr>
    </w:div>
    <w:div w:id="1997300149">
      <w:bodyDiv w:val="1"/>
      <w:marLeft w:val="0"/>
      <w:marRight w:val="0"/>
      <w:marTop w:val="0"/>
      <w:marBottom w:val="0"/>
      <w:divBdr>
        <w:top w:val="none" w:sz="0" w:space="0" w:color="auto"/>
        <w:left w:val="none" w:sz="0" w:space="0" w:color="auto"/>
        <w:bottom w:val="none" w:sz="0" w:space="0" w:color="auto"/>
        <w:right w:val="none" w:sz="0" w:space="0" w:color="auto"/>
      </w:divBdr>
    </w:div>
    <w:div w:id="2001888524">
      <w:bodyDiv w:val="1"/>
      <w:marLeft w:val="0"/>
      <w:marRight w:val="0"/>
      <w:marTop w:val="0"/>
      <w:marBottom w:val="0"/>
      <w:divBdr>
        <w:top w:val="none" w:sz="0" w:space="0" w:color="auto"/>
        <w:left w:val="none" w:sz="0" w:space="0" w:color="auto"/>
        <w:bottom w:val="none" w:sz="0" w:space="0" w:color="auto"/>
        <w:right w:val="none" w:sz="0" w:space="0" w:color="auto"/>
      </w:divBdr>
    </w:div>
    <w:div w:id="2017884679">
      <w:bodyDiv w:val="1"/>
      <w:marLeft w:val="0"/>
      <w:marRight w:val="0"/>
      <w:marTop w:val="0"/>
      <w:marBottom w:val="0"/>
      <w:divBdr>
        <w:top w:val="none" w:sz="0" w:space="0" w:color="auto"/>
        <w:left w:val="none" w:sz="0" w:space="0" w:color="auto"/>
        <w:bottom w:val="none" w:sz="0" w:space="0" w:color="auto"/>
        <w:right w:val="none" w:sz="0" w:space="0" w:color="auto"/>
      </w:divBdr>
    </w:div>
    <w:div w:id="2022391541">
      <w:bodyDiv w:val="1"/>
      <w:marLeft w:val="0"/>
      <w:marRight w:val="0"/>
      <w:marTop w:val="0"/>
      <w:marBottom w:val="0"/>
      <w:divBdr>
        <w:top w:val="none" w:sz="0" w:space="0" w:color="auto"/>
        <w:left w:val="none" w:sz="0" w:space="0" w:color="auto"/>
        <w:bottom w:val="none" w:sz="0" w:space="0" w:color="auto"/>
        <w:right w:val="none" w:sz="0" w:space="0" w:color="auto"/>
      </w:divBdr>
    </w:div>
    <w:div w:id="2031564565">
      <w:bodyDiv w:val="1"/>
      <w:marLeft w:val="0"/>
      <w:marRight w:val="0"/>
      <w:marTop w:val="0"/>
      <w:marBottom w:val="0"/>
      <w:divBdr>
        <w:top w:val="none" w:sz="0" w:space="0" w:color="auto"/>
        <w:left w:val="none" w:sz="0" w:space="0" w:color="auto"/>
        <w:bottom w:val="none" w:sz="0" w:space="0" w:color="auto"/>
        <w:right w:val="none" w:sz="0" w:space="0" w:color="auto"/>
      </w:divBdr>
    </w:div>
    <w:div w:id="2035576402">
      <w:bodyDiv w:val="1"/>
      <w:marLeft w:val="0"/>
      <w:marRight w:val="0"/>
      <w:marTop w:val="0"/>
      <w:marBottom w:val="0"/>
      <w:divBdr>
        <w:top w:val="none" w:sz="0" w:space="0" w:color="auto"/>
        <w:left w:val="none" w:sz="0" w:space="0" w:color="auto"/>
        <w:bottom w:val="none" w:sz="0" w:space="0" w:color="auto"/>
        <w:right w:val="none" w:sz="0" w:space="0" w:color="auto"/>
      </w:divBdr>
    </w:div>
    <w:div w:id="2037459686">
      <w:bodyDiv w:val="1"/>
      <w:marLeft w:val="0"/>
      <w:marRight w:val="0"/>
      <w:marTop w:val="0"/>
      <w:marBottom w:val="0"/>
      <w:divBdr>
        <w:top w:val="none" w:sz="0" w:space="0" w:color="auto"/>
        <w:left w:val="none" w:sz="0" w:space="0" w:color="auto"/>
        <w:bottom w:val="none" w:sz="0" w:space="0" w:color="auto"/>
        <w:right w:val="none" w:sz="0" w:space="0" w:color="auto"/>
      </w:divBdr>
    </w:div>
    <w:div w:id="2071686613">
      <w:bodyDiv w:val="1"/>
      <w:marLeft w:val="0"/>
      <w:marRight w:val="0"/>
      <w:marTop w:val="0"/>
      <w:marBottom w:val="0"/>
      <w:divBdr>
        <w:top w:val="none" w:sz="0" w:space="0" w:color="auto"/>
        <w:left w:val="none" w:sz="0" w:space="0" w:color="auto"/>
        <w:bottom w:val="none" w:sz="0" w:space="0" w:color="auto"/>
        <w:right w:val="none" w:sz="0" w:space="0" w:color="auto"/>
      </w:divBdr>
    </w:div>
    <w:div w:id="2116946369">
      <w:bodyDiv w:val="1"/>
      <w:marLeft w:val="0"/>
      <w:marRight w:val="0"/>
      <w:marTop w:val="0"/>
      <w:marBottom w:val="0"/>
      <w:divBdr>
        <w:top w:val="none" w:sz="0" w:space="0" w:color="auto"/>
        <w:left w:val="none" w:sz="0" w:space="0" w:color="auto"/>
        <w:bottom w:val="none" w:sz="0" w:space="0" w:color="auto"/>
        <w:right w:val="none" w:sz="0" w:space="0" w:color="auto"/>
      </w:divBdr>
    </w:div>
    <w:div w:id="2123105028">
      <w:bodyDiv w:val="1"/>
      <w:marLeft w:val="0"/>
      <w:marRight w:val="0"/>
      <w:marTop w:val="0"/>
      <w:marBottom w:val="0"/>
      <w:divBdr>
        <w:top w:val="none" w:sz="0" w:space="0" w:color="auto"/>
        <w:left w:val="none" w:sz="0" w:space="0" w:color="auto"/>
        <w:bottom w:val="none" w:sz="0" w:space="0" w:color="auto"/>
        <w:right w:val="none" w:sz="0" w:space="0" w:color="auto"/>
      </w:divBdr>
    </w:div>
    <w:div w:id="213463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hyperlink" Target="https://de.wikipedia.org/wiki/Empirische_Varianz"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16F7DBF4DA3FC49892D503BE6C6C693"/>
        <w:category>
          <w:name w:val="General"/>
          <w:gallery w:val="placeholder"/>
        </w:category>
        <w:types>
          <w:type w:val="bbPlcHdr"/>
        </w:types>
        <w:behaviors>
          <w:behavior w:val="content"/>
        </w:behaviors>
        <w:guid w:val="{7AB93CDA-70C2-BD4C-AF49-1DDAA3D49A92}"/>
      </w:docPartPr>
      <w:docPartBody>
        <w:p w:rsidR="00050292" w:rsidRDefault="00876AB1">
          <w:pPr>
            <w:pStyle w:val="816F7DBF4DA3FC49892D503BE6C6C693"/>
          </w:pPr>
          <w:r>
            <w:rPr>
              <w:rStyle w:val="PlaceholderText"/>
              <w:color w:val="auto"/>
            </w:rPr>
            <w:t>Titel</w:t>
          </w:r>
        </w:p>
      </w:docPartBody>
    </w:docPart>
    <w:docPart>
      <w:docPartPr>
        <w:name w:val="AA3FE1C778C67D44BD1C1B7B7A09B643"/>
        <w:category>
          <w:name w:val="General"/>
          <w:gallery w:val="placeholder"/>
        </w:category>
        <w:types>
          <w:type w:val="bbPlcHdr"/>
        </w:types>
        <w:behaviors>
          <w:behavior w:val="content"/>
        </w:behaviors>
        <w:guid w:val="{4D617E5A-59C4-804E-96F0-C935AC37AEA7}"/>
      </w:docPartPr>
      <w:docPartBody>
        <w:p w:rsidR="00050292" w:rsidRDefault="00876AB1">
          <w:pPr>
            <w:pStyle w:val="AA3FE1C778C67D44BD1C1B7B7A09B643"/>
          </w:pPr>
          <w:r>
            <w:rPr>
              <w:rStyle w:val="Placehold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AB1"/>
    <w:rsid w:val="00050292"/>
    <w:rsid w:val="00134069"/>
    <w:rsid w:val="0029364B"/>
    <w:rsid w:val="00876AB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69"/>
    <w:rPr>
      <w:color w:val="808080"/>
    </w:rPr>
  </w:style>
  <w:style w:type="paragraph" w:customStyle="1" w:styleId="816F7DBF4DA3FC49892D503BE6C6C693">
    <w:name w:val="816F7DBF4DA3FC49892D503BE6C6C693"/>
  </w:style>
  <w:style w:type="paragraph" w:customStyle="1" w:styleId="AA3FE1C778C67D44BD1C1B7B7A09B643">
    <w:name w:val="AA3FE1C778C67D44BD1C1B7B7A09B6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Pon17</b:Tag>
    <b:SourceType>Report</b:SourceType>
    <b:Guid>{4ECF61F3-AC32-9C40-949A-D5DDB8EB83CE}</b:Guid>
    <b:Author>
      <b:Author>
        <b:NameList>
          <b:Person>
            <b:Last>Ponmani</b:Last>
            <b:First>S.</b:First>
          </b:Person>
          <b:Person>
            <b:Last>Samuel</b:Last>
            <b:First>Roxanna</b:First>
          </b:Person>
        </b:NameList>
      </b:Author>
    </b:Author>
    <b:Title>Classification Algorithms in Data Mining - A Survey</b:Title>
    <b:Year>2017</b:Year>
    <b:RefOrder>6</b:RefOrder>
  </b:Source>
  <b:Source>
    <b:Tag>Osh12</b:Tag>
    <b:SourceType>JournalArticle</b:SourceType>
    <b:Guid>{EDEA1C27-9120-EE4C-87DE-E2EE72FEAC17}</b:Guid>
    <b:Author>
      <b:Author>
        <b:NameList>
          <b:Person>
            <b:Last>Oshiro</b:Last>
          </b:Person>
          <b:Person>
            <b:Last>Thais</b:Last>
          </b:Person>
          <b:Person>
            <b:Last>Pedro</b:Last>
          </b:Person>
          <b:Person>
            <b:Last>Perez</b:Last>
          </b:Person>
          <b:Person>
            <b:Last>Baranauskas</b:Last>
          </b:Person>
          <b:Person>
            <b:Last>José</b:Last>
          </b:Person>
        </b:NameList>
      </b:Author>
    </b:Author>
    <b:Title>How Many Trees in a Random Forest?</b:Title>
    <b:Year>2012</b:Year>
    <b:JournalName>Lecture notes in computer science</b:JournalName>
    <b:Volume>7376</b:Volume>
    <b:Issue>07</b:Issue>
    <b:RefOrder>7</b:RefOrder>
  </b:Source>
  <b:Source>
    <b:Tag>Tre</b:Tag>
    <b:SourceType>ElectronicSource</b:SourceType>
    <b:Guid>{B77F9C06-29C9-A945-954A-E69F2D0661E2}</b:Guid>
    <b:Title>Trees, Bagging, Random Forests and Boosting</b:Title>
    <b:Author>
      <b:Author>
        <b:NameList>
          <b:Person>
            <b:Last>Hastie</b:Last>
            <b:First>Trevor</b:First>
          </b:Person>
        </b:NameList>
      </b:Author>
    </b:Author>
    <b:Publisher>Stanford University</b:Publisher>
    <b:RefOrder>8</b:RefOrder>
  </b:Source>
  <b:Source>
    <b:Tag>Aki17</b:Tag>
    <b:SourceType>JournalArticle</b:SourceType>
    <b:Guid>{83CAC05D-6D4D-574F-9A24-FEA6741F618B}</b:Guid>
    <b:Author>
      <b:Author>
        <b:NameList>
          <b:Person>
            <b:Last>Akinsola </b:Last>
            <b:First>J.E.T.</b:First>
          </b:Person>
          <b:Person>
            <b:Last>Osisanwo</b:Last>
            <b:First>F.Y.</b:First>
          </b:Person>
          <b:Person>
            <b:Last>Awodele</b:Last>
            <b:First>O.</b:First>
          </b:Person>
          <b:Person>
            <b:Last>Hinmikaiye </b:Last>
            <b:First>J. O.</b:First>
          </b:Person>
          <b:Person>
            <b:Last>Olakanmi </b:Last>
            <b:First>O.</b:First>
          </b:Person>
          <b:Person>
            <b:Last>Akinjobi </b:Last>
            <b:First>J.</b:First>
          </b:Person>
        </b:NameList>
      </b:Author>
    </b:Author>
    <b:Title>Supervised Machine Learning Algorithms: Classification and Comparison</b:Title>
    <b:JournalName>International Journal of Computer Trends and Technology (IJCTT)</b:JournalName>
    <b:Year>2017</b:Year>
    <b:Volume>48</b:Volume>
    <b:Issue>3</b:Issue>
    <b:Pages>128-138</b:Pages>
    <b:LCID>en-US</b:LCID>
    <b:RefOrder>5</b:RefOrder>
  </b:Source>
  <b:Source>
    <b:Tag>Jae16</b:Tag>
    <b:SourceType>InternetSite</b:SourceType>
    <b:Guid>{A205ADD7-8F38-D545-A9B3-99A352252404}</b:Guid>
    <b:Title>Paper Summary: A Few Useful Things to Know About Machine Learning</b:Title>
    <b:Year>2016</b:Year>
    <b:Author>
      <b:Author>
        <b:NameList>
          <b:Person>
            <b:Last>Han</b:Last>
            <b:First>Jaeyoon</b:First>
          </b:Person>
        </b:NameList>
      </b:Author>
    </b:Author>
    <b:URL>https://otzslayer.github.io/machine-learning/domingos2012/</b:URL>
    <b:ProductionCompany>Jekyll</b:ProductionCompany>
    <b:Month>12</b:Month>
    <b:Day>27</b:Day>
    <b:YearAccessed>2020</b:YearAccessed>
    <b:MonthAccessed>11</b:MonthAccessed>
    <b:DayAccessed>26</b:DayAccessed>
    <b:LCID>en-US</b:LCID>
    <b:RefOrder>9</b:RefOrder>
  </b:Source>
  <b:Source>
    <b:Tag>Lin11</b:Tag>
    <b:SourceType>Book</b:SourceType>
    <b:Guid>{FF84E8AD-0718-2B48-85CF-947CB379572B}</b:Guid>
    <b:Author>
      <b:Author>
        <b:NameList>
          <b:Person>
            <b:Last>Linoff</b:Last>
            <b:First>Gordon</b:First>
            <b:Middle>S.</b:Middle>
          </b:Person>
          <b:Person>
            <b:Last>Berry</b:Last>
            <b:Middle>J. A.</b:Middle>
            <b:First>Michael </b:First>
          </b:Person>
        </b:NameList>
      </b:Author>
    </b:Author>
    <b:Title>Data mining techniques : for marketing, sales, and customer relationship management</b:Title>
    <b:City>Indianapolis, IN</b:City>
    <b:Publisher>Wiley Publishing, Inc.</b:Publisher>
    <b:Year>2011</b:Year>
    <b:Edition>3rd Edition</b:Edition>
    <b:LCID>en-US</b:LCID>
    <b:RefOrder>1</b:RefOrder>
  </b:Source>
  <b:Source>
    <b:Tag>Sta19</b:Tag>
    <b:SourceType>InternetSite</b:SourceType>
    <b:Guid>{F4DBB61E-A973-0446-BC20-ED895385BEE8}</b:Guid>
    <b:Author>
      <b:Author>
        <b:NameList>
          <b:Person>
            <b:Last>Starmer</b:Last>
            <b:First>Joshua</b:First>
          </b:Person>
        </b:NameList>
      </b:Author>
    </b:Author>
    <b:Title>Regression Trees, Clearly Explained!!!</b:Title>
    <b:URL>https://www.youtube.com/watch?v=g9c66TUylZ4</b:URL>
    <b:ProductionCompany>StatQuest</b:ProductionCompany>
    <b:Year>2019</b:Year>
    <b:Month>08</b:Month>
    <b:Day>20</b:Day>
    <b:YearAccessed>2020</b:YearAccessed>
    <b:MonthAccessed>11</b:MonthAccessed>
    <b:DayAccessed>26</b:DayAccessed>
    <b:RefOrder>10</b:RefOrder>
  </b:Source>
  <b:Source>
    <b:Tag>Jos18</b:Tag>
    <b:SourceType>InternetSite</b:SourceType>
    <b:Guid>{5828FF51-AD33-0B4F-A12D-3490890A9E8E}</b:Guid>
    <b:Title>StatQuest: Decision Trees</b:Title>
    <b:Year>2018</b:Year>
    <b:Author>
      <b:Author>
        <b:NameList>
          <b:Person>
            <b:Last>Starmer</b:Last>
            <b:First>Joshua</b:First>
          </b:Person>
        </b:NameList>
      </b:Author>
    </b:Author>
    <b:URL>https://www.youtube.com/watch?v=7VeUPuFGJHk</b:URL>
    <b:ProductionCompany>StatQuest</b:ProductionCompany>
    <b:Month>01</b:Month>
    <b:Day>22</b:Day>
    <b:YearAccessed>2020</b:YearAccessed>
    <b:MonthAccessed>11</b:MonthAccessed>
    <b:DayAccessed>26</b:DayAccessed>
    <b:RefOrder>11</b:RefOrder>
  </b:Source>
  <b:Source>
    <b:Tag>Sta18</b:Tag>
    <b:SourceType>InternetSite</b:SourceType>
    <b:Guid>{C98DB641-C978-AD42-BB52-27778D252240}</b:Guid>
    <b:Author>
      <b:Author>
        <b:NameList>
          <b:Person>
            <b:Last>Starmer</b:Last>
            <b:First>Joshua</b:First>
          </b:Person>
        </b:NameList>
      </b:Author>
    </b:Author>
    <b:Title>StatQuest: Decision Trees, Part 2 - Feature Selection and Missing Data</b:Title>
    <b:URL>https://www.youtube.com/watch?v=wpNl-JwwplA</b:URL>
    <b:ProductionCompany>StatQuest</b:ProductionCompany>
    <b:Year>2018</b:Year>
    <b:Month>01</b:Month>
    <b:Day>29</b:Day>
    <b:YearAccessed>2020</b:YearAccessed>
    <b:MonthAccessed>11</b:MonthAccessed>
    <b:DayAccessed>26</b:DayAccessed>
    <b:RefOrder>12</b:RefOrder>
  </b:Source>
  <b:Source>
    <b:Tag>Sta181</b:Tag>
    <b:SourceType>InternetSite</b:SourceType>
    <b:Guid>{ACB391EF-E1AA-614B-9481-CFA25BDF7F23}</b:Guid>
    <b:Author>
      <b:Author>
        <b:NameList>
          <b:Person>
            <b:Last>Starmer</b:Last>
            <b:First>Joshua</b:First>
          </b:Person>
        </b:NameList>
      </b:Author>
    </b:Author>
    <b:Title>StatQuest: Random Forests Part 1 - Building, Using and Evaluating</b:Title>
    <b:URL>https://www.youtube.com/watch?v=J4Wdy0Wc_xQ</b:URL>
    <b:ProductionCompany>StatQuest</b:ProductionCompany>
    <b:Year>2018</b:Year>
    <b:Month>02</b:Month>
    <b:Day>05</b:Day>
    <b:YearAccessed>2020</b:YearAccessed>
    <b:MonthAccessed>11</b:MonthAccessed>
    <b:DayAccessed>26</b:DayAccessed>
    <b:RefOrder>13</b:RefOrder>
  </b:Source>
  <b:Source>
    <b:Tag>Per20</b:Tag>
    <b:SourceType>ElectronicSource</b:SourceType>
    <b:Guid>{D84544D2-6776-7247-AF9A-DF3753367CC7}</b:Guid>
    <b:Title>Data Science ist hot!</b:Title>
    <b:Year>2020</b:Year>
    <b:Author>
      <b:Author>
        <b:NameList>
          <b:Person>
            <b:Last>Perruchoud</b:Last>
            <b:First>Daniel</b:First>
          </b:Person>
        </b:NameList>
      </b:Author>
    </b:Author>
    <b:Publisher>Fachhochschule Nordwestschweiz Hochschule für Technik</b:Publisher>
    <b:RefOrder>4</b:RefOrder>
  </b:Source>
  <b:Source>
    <b:Tag>Sha19</b:Tag>
    <b:SourceType>InternetSite</b:SourceType>
    <b:Guid>{DFD74E9B-935A-3E4F-B2C6-F0D8DA0A005C}</b:Guid>
    <b:Title>Gini Index For Decision Trees</b:Title>
    <b:Year>2019</b:Year>
    <b:Author>
      <b:Author>
        <b:NameList>
          <b:Person>
            <b:Last>Tahsildar</b:Last>
            <b:First>Shagufta</b:First>
          </b:Person>
        </b:NameList>
      </b:Author>
    </b:Author>
    <b:URL>https://blog.quantinsti.com/gini-index/</b:URL>
    <b:ProductionCompany>QuantInsti</b:ProductionCompany>
    <b:Month>04</b:Month>
    <b:Day>18</b:Day>
    <b:YearAccessed>2020</b:YearAccessed>
    <b:MonthAccessed>11</b:MonthAccessed>
    <b:DayAccessed>26</b:DayAccessed>
    <b:RefOrder>3</b:RefOrder>
  </b:Source>
  <b:Source>
    <b:Tag>Wik20</b:Tag>
    <b:SourceType>InternetSite</b:SourceType>
    <b:Guid>{D7CABD33-2440-0D47-9F94-9C67A92E4CD1}</b:Guid>
    <b:Author>
      <b:Author>
        <b:NameList>
          <b:Person>
            <b:Last>Wikipedia-Autoren</b:Last>
            <b:First>siehe</b:First>
            <b:Middle>Versionsgeschichte</b:Middle>
          </b:Person>
        </b:NameList>
      </b:Author>
    </b:Author>
    <b:Title>Empirische Varianz</b:Title>
    <b:URL>https://de.wikipedia.org/w/index.php?title=Empirische_Varianz&amp;oldid=197960147</b:URL>
    <b:ProductionCompany>Wikipedia, Die freie Enzyklopädie.</b:ProductionCompany>
    <b:Year>2020</b:Year>
    <b:Month>03</b:Month>
    <b:Day>21</b:Day>
    <b:YearAccessed>2020</b:YearAccessed>
    <b:MonthAccessed>11</b:MonthAccessed>
    <b:DayAccessed>26</b:Day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5.xml><?xml version="1.0" encoding="utf-8"?>
<ds:datastoreItem xmlns:ds="http://schemas.openxmlformats.org/officeDocument/2006/customXml" ds:itemID="{406C1C04-EE01-064C-9DEE-67BF9F39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11</Pages>
  <Words>3103</Words>
  <Characters>17691</Characters>
  <Application>Microsoft Office Word</Application>
  <DocSecurity>0</DocSecurity>
  <Lines>147</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Fachhochschule Nordwestschweiz</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Müller Flavio (s)</cp:lastModifiedBy>
  <cp:revision>130</cp:revision>
  <cp:lastPrinted>2020-11-26T10:56:00Z</cp:lastPrinted>
  <dcterms:created xsi:type="dcterms:W3CDTF">2020-11-20T10:26:00Z</dcterms:created>
  <dcterms:modified xsi:type="dcterms:W3CDTF">2020-11-26T21:55:00Z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